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spacing w:before="10"/>
        <w:rPr>
          <w:sz w:val="19"/>
        </w:rPr>
      </w:pPr>
    </w:p>
    <w:tbl>
      <w:tblPr>
        <w:tblStyle w:val="9"/>
        <w:tblW w:w="0" w:type="auto"/>
        <w:tblInd w:w="37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900"/>
        <w:gridCol w:w="51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28" w:hRule="atLeast"/>
        </w:trPr>
        <w:tc>
          <w:tcPr>
            <w:tcW w:w="4900" w:type="dxa"/>
          </w:tcPr>
          <w:p>
            <w:pPr>
              <w:pStyle w:val="13"/>
              <w:spacing w:before="0" w:line="311" w:lineRule="exact"/>
              <w:ind w:left="550"/>
              <w:jc w:val="left"/>
              <w:rPr>
                <w:rFonts w:hint="default" w:eastAsia="宋体"/>
                <w:b/>
                <w:sz w:val="28"/>
                <w:lang w:val="en-US" w:eastAsia="zh-CN"/>
              </w:rPr>
            </w:pPr>
            <w:r>
              <w:rPr>
                <w:rFonts w:hint="eastAsia" w:eastAsia="宋体"/>
                <w:b/>
                <w:color w:val="FFFFFF"/>
                <w:sz w:val="28"/>
                <w:lang w:val="en-US" w:eastAsia="zh-CN"/>
              </w:rPr>
              <w:t>Wang,Taojun</w:t>
            </w:r>
          </w:p>
        </w:tc>
        <w:tc>
          <w:tcPr>
            <w:tcW w:w="5197" w:type="dxa"/>
          </w:tcPr>
          <w:p>
            <w:pPr>
              <w:pStyle w:val="13"/>
              <w:spacing w:before="0" w:line="254" w:lineRule="auto"/>
              <w:ind w:left="470" w:right="181" w:firstLine="420"/>
              <w:jc w:val="left"/>
              <w:rPr>
                <w:sz w:val="28"/>
              </w:rPr>
            </w:pPr>
            <w:r>
              <w:rPr>
                <w:b/>
                <w:color w:val="FFFFFF"/>
                <w:sz w:val="28"/>
              </w:rPr>
              <w:t xml:space="preserve">Branche : </w:t>
            </w:r>
            <w:r>
              <w:rPr>
                <w:color w:val="FFFFFF"/>
                <w:sz w:val="28"/>
              </w:rPr>
              <w:t>Informatique et Systèmes d’Information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28" w:hRule="atLeast"/>
        </w:trPr>
        <w:tc>
          <w:tcPr>
            <w:tcW w:w="4900" w:type="dxa"/>
          </w:tcPr>
          <w:p>
            <w:pPr>
              <w:pStyle w:val="13"/>
              <w:spacing w:before="166"/>
              <w:ind w:left="550"/>
              <w:jc w:val="left"/>
              <w:rPr>
                <w:b/>
                <w:sz w:val="28"/>
              </w:rPr>
            </w:pPr>
            <w:r>
              <w:rPr>
                <w:b/>
                <w:color w:val="FF0000"/>
                <w:sz w:val="28"/>
              </w:rPr>
              <w:t>Responsable pédagogique UTT :</w:t>
            </w:r>
          </w:p>
          <w:p>
            <w:pPr>
              <w:pStyle w:val="13"/>
              <w:spacing w:before="19" w:line="302" w:lineRule="exact"/>
              <w:ind w:left="200"/>
              <w:jc w:val="left"/>
              <w:rPr>
                <w:sz w:val="28"/>
              </w:rPr>
            </w:pPr>
            <w:r>
              <w:rPr>
                <w:color w:val="FF0000"/>
                <w:sz w:val="28"/>
              </w:rPr>
              <w:t>???????</w:t>
            </w:r>
          </w:p>
        </w:tc>
        <w:tc>
          <w:tcPr>
            <w:tcW w:w="5197" w:type="dxa"/>
          </w:tcPr>
          <w:p>
            <w:pPr>
              <w:pStyle w:val="13"/>
              <w:spacing w:before="168"/>
              <w:ind w:left="891"/>
              <w:jc w:val="left"/>
              <w:rPr>
                <w:sz w:val="28"/>
              </w:rPr>
            </w:pPr>
            <w:r>
              <w:rPr>
                <w:b/>
                <w:color w:val="FFFFFF"/>
                <w:sz w:val="28"/>
              </w:rPr>
              <w:t xml:space="preserve">Semestre : </w:t>
            </w:r>
            <w:r>
              <w:rPr>
                <w:color w:val="FFFFFF"/>
                <w:sz w:val="28"/>
              </w:rPr>
              <w:t>Automne 2021</w:t>
            </w:r>
          </w:p>
        </w:tc>
      </w:tr>
    </w:tbl>
    <w:p>
      <w:pPr>
        <w:pStyle w:val="10"/>
        <w:rPr>
          <w:sz w:val="20"/>
        </w:rPr>
      </w:pPr>
    </w:p>
    <w:p>
      <w:pPr>
        <w:pStyle w:val="10"/>
        <w:spacing w:before="9"/>
        <w:rPr>
          <w:sz w:val="19"/>
        </w:rPr>
      </w:pPr>
    </w:p>
    <w:p>
      <w:pPr>
        <w:spacing w:before="90"/>
        <w:ind w:left="375" w:right="17" w:firstLine="0"/>
        <w:jc w:val="center"/>
        <w:rPr>
          <w:b/>
          <w:sz w:val="24"/>
        </w:rPr>
      </w:pPr>
      <w:bookmarkStart w:id="20" w:name="_GoBack"/>
      <w:bookmarkEnd w:id="20"/>
      <w:r>
        <mc:AlternateContent>
          <mc:Choice Requires="wpg">
            <w:drawing>
              <wp:anchor distT="0" distB="0" distL="114300" distR="114300" simplePos="0" relativeHeight="251668480" behindDoc="1" locked="0" layoutInCell="1" allowOverlap="1">
                <wp:simplePos x="0" y="0"/>
                <wp:positionH relativeFrom="page">
                  <wp:posOffset>194945</wp:posOffset>
                </wp:positionH>
                <wp:positionV relativeFrom="paragraph">
                  <wp:posOffset>-3976370</wp:posOffset>
                </wp:positionV>
                <wp:extent cx="7190740" cy="3903345"/>
                <wp:effectExtent l="0" t="0" r="10160" b="8255"/>
                <wp:wrapNone/>
                <wp:docPr id="28" name="Group 2"/>
                <wp:cNvGraphicFramePr/>
                <a:graphic xmlns:a="http://schemas.openxmlformats.org/drawingml/2006/main">
                  <a:graphicData uri="http://schemas.microsoft.com/office/word/2010/wordprocessingGroup">
                    <wpg:wgp>
                      <wpg:cNvGrpSpPr/>
                      <wpg:grpSpPr>
                        <a:xfrm>
                          <a:off x="0" y="0"/>
                          <a:ext cx="7190740" cy="3903345"/>
                          <a:chOff x="307" y="-6263"/>
                          <a:chExt cx="11324" cy="6147"/>
                        </a:xfrm>
                      </wpg:grpSpPr>
                      <wps:wsp>
                        <wps:cNvPr id="22" name="Rectangles 3"/>
                        <wps:cNvSpPr/>
                        <wps:spPr>
                          <a:xfrm>
                            <a:off x="1771" y="-5423"/>
                            <a:ext cx="8366" cy="15"/>
                          </a:xfrm>
                          <a:prstGeom prst="rect">
                            <a:avLst/>
                          </a:prstGeom>
                          <a:solidFill>
                            <a:srgbClr val="000000"/>
                          </a:solidFill>
                          <a:ln>
                            <a:noFill/>
                          </a:ln>
                        </wps:spPr>
                        <wps:bodyPr upright="1"/>
                      </wps:wsp>
                      <pic:pic xmlns:pic="http://schemas.openxmlformats.org/drawingml/2006/picture">
                        <pic:nvPicPr>
                          <pic:cNvPr id="24" name="Picture 4"/>
                          <pic:cNvPicPr>
                            <a:picLocks noChangeAspect="1"/>
                          </pic:cNvPicPr>
                        </pic:nvPicPr>
                        <pic:blipFill>
                          <a:blip r:embed="rId7"/>
                          <a:stretch>
                            <a:fillRect/>
                          </a:stretch>
                        </pic:blipFill>
                        <pic:spPr>
                          <a:xfrm>
                            <a:off x="307" y="-6263"/>
                            <a:ext cx="11324" cy="6147"/>
                          </a:xfrm>
                          <a:prstGeom prst="rect">
                            <a:avLst/>
                          </a:prstGeom>
                          <a:noFill/>
                          <a:ln>
                            <a:noFill/>
                          </a:ln>
                        </pic:spPr>
                      </pic:pic>
                      <wps:wsp>
                        <wps:cNvPr id="26" name="Text Box 5"/>
                        <wps:cNvSpPr txBox="1"/>
                        <wps:spPr>
                          <a:xfrm>
                            <a:off x="307" y="-6263"/>
                            <a:ext cx="11324" cy="6147"/>
                          </a:xfrm>
                          <a:prstGeom prst="rect">
                            <a:avLst/>
                          </a:prstGeom>
                          <a:noFill/>
                          <a:ln>
                            <a:noFill/>
                          </a:ln>
                        </wps:spPr>
                        <wps:txbx>
                          <w:txbxContent>
                            <w:p>
                              <w:pPr>
                                <w:spacing w:before="0" w:line="240" w:lineRule="auto"/>
                                <w:rPr>
                                  <w:sz w:val="44"/>
                                </w:rPr>
                              </w:pPr>
                            </w:p>
                            <w:p>
                              <w:pPr>
                                <w:spacing w:before="0" w:line="240" w:lineRule="auto"/>
                                <w:rPr>
                                  <w:sz w:val="44"/>
                                </w:rPr>
                              </w:pPr>
                            </w:p>
                            <w:p>
                              <w:pPr>
                                <w:spacing w:before="10" w:line="240" w:lineRule="auto"/>
                                <w:jc w:val="center"/>
                                <w:rPr>
                                  <w:color w:val="FFFFFF" w:themeColor="background1"/>
                                  <w:sz w:val="45"/>
                                  <w14:textFill>
                                    <w14:solidFill>
                                      <w14:schemeClr w14:val="bg1"/>
                                    </w14:solidFill>
                                  </w14:textFill>
                                </w:rPr>
                              </w:pPr>
                            </w:p>
                            <w:p>
                              <w:pPr>
                                <w:keepNext w:val="0"/>
                                <w:keepLines w:val="0"/>
                                <w:widowControl/>
                                <w:suppressLineNumbers w:val="0"/>
                                <w:jc w:val="center"/>
                                <w:rPr>
                                  <w:color w:val="FFFFFF" w:themeColor="background1"/>
                                  <w14:textFill>
                                    <w14:solidFill>
                                      <w14:schemeClr w14:val="bg1"/>
                                    </w14:solidFill>
                                  </w14:textFill>
                                </w:rPr>
                              </w:pPr>
                              <w:r>
                                <w:rPr>
                                  <w:rFonts w:hint="default" w:ascii="Times New Roman" w:hAnsi="Times New Roman" w:eastAsia="宋体" w:cs="Times New Roman"/>
                                  <w:color w:val="FFFFFF" w:themeColor="background1"/>
                                  <w:kern w:val="0"/>
                                  <w:sz w:val="44"/>
                                  <w:szCs w:val="44"/>
                                  <w:lang w:val="en-US" w:eastAsia="zh-CN" w:bidi="ar"/>
                                  <w14:textFill>
                                    <w14:solidFill>
                                      <w14:schemeClr w14:val="bg1"/>
                                    </w14:solidFill>
                                  </w14:textFill>
                                </w:rPr>
                                <w:t>Développement de modules pour un</w:t>
                              </w:r>
                            </w:p>
                            <w:p>
                              <w:pPr>
                                <w:keepNext w:val="0"/>
                                <w:keepLines w:val="0"/>
                                <w:widowControl/>
                                <w:suppressLineNumbers w:val="0"/>
                                <w:jc w:val="center"/>
                                <w:rPr>
                                  <w:color w:val="FFFFFF" w:themeColor="background1"/>
                                  <w14:textFill>
                                    <w14:solidFill>
                                      <w14:schemeClr w14:val="bg1"/>
                                    </w14:solidFill>
                                  </w14:textFill>
                                </w:rPr>
                              </w:pPr>
                              <w:r>
                                <w:rPr>
                                  <w:rFonts w:hint="default" w:ascii="Times New Roman" w:hAnsi="Times New Roman" w:eastAsia="宋体" w:cs="Times New Roman"/>
                                  <w:color w:val="FFFFFF" w:themeColor="background1"/>
                                  <w:kern w:val="0"/>
                                  <w:sz w:val="44"/>
                                  <w:szCs w:val="44"/>
                                  <w:lang w:val="en-US" w:eastAsia="zh-CN" w:bidi="ar"/>
                                  <w14:textFill>
                                    <w14:solidFill>
                                      <w14:schemeClr w14:val="bg1"/>
                                    </w14:solidFill>
                                  </w14:textFill>
                                </w:rPr>
                                <w:t>nouveau système de gestion de la</w:t>
                              </w:r>
                            </w:p>
                            <w:p>
                              <w:pPr>
                                <w:keepNext w:val="0"/>
                                <w:keepLines w:val="0"/>
                                <w:widowControl/>
                                <w:suppressLineNumbers w:val="0"/>
                                <w:jc w:val="center"/>
                                <w:rPr>
                                  <w:color w:val="FFFFFF" w:themeColor="background1"/>
                                  <w14:textFill>
                                    <w14:solidFill>
                                      <w14:schemeClr w14:val="bg1"/>
                                    </w14:solidFill>
                                  </w14:textFill>
                                </w:rPr>
                              </w:pPr>
                              <w:r>
                                <w:rPr>
                                  <w:rFonts w:hint="default" w:ascii="Times New Roman" w:hAnsi="Times New Roman" w:eastAsia="宋体" w:cs="Times New Roman"/>
                                  <w:color w:val="FFFFFF" w:themeColor="background1"/>
                                  <w:kern w:val="0"/>
                                  <w:sz w:val="44"/>
                                  <w:szCs w:val="44"/>
                                  <w:lang w:val="en-US" w:eastAsia="zh-CN" w:bidi="ar"/>
                                  <w14:textFill>
                                    <w14:solidFill>
                                      <w14:schemeClr w14:val="bg1"/>
                                    </w14:solidFill>
                                  </w14:textFill>
                                </w:rPr>
                                <w:t>relation client basé sur le web et h5</w:t>
                              </w:r>
                            </w:p>
                            <w:p>
                              <w:pPr>
                                <w:spacing w:before="0" w:line="340" w:lineRule="auto"/>
                                <w:ind w:left="1752" w:right="2313" w:firstLine="2"/>
                                <w:jc w:val="center"/>
                                <w:rPr>
                                  <w:b/>
                                  <w:sz w:val="40"/>
                                </w:rPr>
                              </w:pPr>
                            </w:p>
                          </w:txbxContent>
                        </wps:txbx>
                        <wps:bodyPr lIns="0" tIns="0" rIns="0" bIns="0" upright="1"/>
                      </wps:wsp>
                    </wpg:wgp>
                  </a:graphicData>
                </a:graphic>
              </wp:anchor>
            </w:drawing>
          </mc:Choice>
          <mc:Fallback>
            <w:pict>
              <v:group id="Group 2" o:spid="_x0000_s1026" o:spt="203" style="position:absolute;left:0pt;margin-left:15.35pt;margin-top:-313.1pt;height:307.35pt;width:566.2pt;mso-position-horizontal-relative:page;z-index:-251648000;mso-width-relative:page;mso-height-relative:page;" coordorigin="307,-6263" coordsize="11324,6147" o:gfxdata="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">
                <o:lock v:ext="edit" aspectratio="f"/>
                <v:rect id="Rectangles 3" o:spid="_x0000_s1026" o:spt="1" style="position:absolute;left:1771;top:-5423;height:15;width:8366;" fillcolor="#000000" filled="t" stroked="f" coordsize="21600,21600" o:gfxdata="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26MPL4A&#10;AADbAAAADwAAAAAAAAABACAAAAAiAAAAZHJzL2Rvd25yZXYueG1sUEsBAhQAFAAAAAgAh07iQDMv&#10;BZ47AAAAOQAAABAAAAAAAAAAAQAgAAAADQEAAGRycy9zaGFwZXhtbC54bWxQSwUGAAAAAAYABgBb&#10;AQAAtwMAAAAA&#10;">
                  <v:fill on="t" focussize="0,0"/>
                  <v:stroke on="f"/>
                  <v:imagedata o:title=""/>
                  <o:lock v:ext="edit" aspectratio="f"/>
                </v:rect>
                <v:shape id="Picture 4" o:spid="_x0000_s1026" o:spt="75" type="#_x0000_t75" style="position:absolute;left:307;top:-6263;height:6147;width:11324;" filled="f" o:preferrelative="t" stroked="f" coordsize="21600,21600" o:gfxdata="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fRAT+8AAAA&#10;2wAAAA8AAAAAAAAAAQAgAAAAIgAAAGRycy9kb3ducmV2LnhtbFBLAQIUABQAAAAIAIdO4kAzLwWe&#10;OwAAADkAAAAQAAAAAAAAAAEAIAAAAAsBAABkcnMvc2hhcGV4bWwueG1sUEsFBgAAAAAGAAYAWwEA&#10;ALUDAAAAAA==&#10;">
                  <v:fill on="f" focussize="0,0"/>
                  <v:stroke on="f"/>
                  <v:imagedata r:id="rId7" o:title=""/>
                  <o:lock v:ext="edit" aspectratio="t"/>
                </v:shape>
                <v:shape id="Text Box 5" o:spid="_x0000_s1026" o:spt="202" type="#_x0000_t202" style="position:absolute;left:307;top:-6263;height:6147;width:11324;" filled="f" stroked="f" coordsize="21600,21600" o:gfxdata="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wwbq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40" w:lineRule="auto"/>
                          <w:rPr>
                            <w:sz w:val="44"/>
                          </w:rPr>
                        </w:pPr>
                      </w:p>
                      <w:p>
                        <w:pPr>
                          <w:spacing w:before="0" w:line="240" w:lineRule="auto"/>
                          <w:rPr>
                            <w:sz w:val="44"/>
                          </w:rPr>
                        </w:pPr>
                      </w:p>
                      <w:p>
                        <w:pPr>
                          <w:spacing w:before="10" w:line="240" w:lineRule="auto"/>
                          <w:jc w:val="center"/>
                          <w:rPr>
                            <w:color w:val="FFFFFF" w:themeColor="background1"/>
                            <w:sz w:val="45"/>
                            <w14:textFill>
                              <w14:solidFill>
                                <w14:schemeClr w14:val="bg1"/>
                              </w14:solidFill>
                            </w14:textFill>
                          </w:rPr>
                        </w:pPr>
                      </w:p>
                      <w:p>
                        <w:pPr>
                          <w:keepNext w:val="0"/>
                          <w:keepLines w:val="0"/>
                          <w:widowControl/>
                          <w:suppressLineNumbers w:val="0"/>
                          <w:jc w:val="center"/>
                          <w:rPr>
                            <w:color w:val="FFFFFF" w:themeColor="background1"/>
                            <w14:textFill>
                              <w14:solidFill>
                                <w14:schemeClr w14:val="bg1"/>
                              </w14:solidFill>
                            </w14:textFill>
                          </w:rPr>
                        </w:pPr>
                        <w:r>
                          <w:rPr>
                            <w:rFonts w:hint="default" w:ascii="Times New Roman" w:hAnsi="Times New Roman" w:eastAsia="宋体" w:cs="Times New Roman"/>
                            <w:color w:val="FFFFFF" w:themeColor="background1"/>
                            <w:kern w:val="0"/>
                            <w:sz w:val="44"/>
                            <w:szCs w:val="44"/>
                            <w:lang w:val="en-US" w:eastAsia="zh-CN" w:bidi="ar"/>
                            <w14:textFill>
                              <w14:solidFill>
                                <w14:schemeClr w14:val="bg1"/>
                              </w14:solidFill>
                            </w14:textFill>
                          </w:rPr>
                          <w:t>Développement de modules pour un</w:t>
                        </w:r>
                      </w:p>
                      <w:p>
                        <w:pPr>
                          <w:keepNext w:val="0"/>
                          <w:keepLines w:val="0"/>
                          <w:widowControl/>
                          <w:suppressLineNumbers w:val="0"/>
                          <w:jc w:val="center"/>
                          <w:rPr>
                            <w:color w:val="FFFFFF" w:themeColor="background1"/>
                            <w14:textFill>
                              <w14:solidFill>
                                <w14:schemeClr w14:val="bg1"/>
                              </w14:solidFill>
                            </w14:textFill>
                          </w:rPr>
                        </w:pPr>
                        <w:r>
                          <w:rPr>
                            <w:rFonts w:hint="default" w:ascii="Times New Roman" w:hAnsi="Times New Roman" w:eastAsia="宋体" w:cs="Times New Roman"/>
                            <w:color w:val="FFFFFF" w:themeColor="background1"/>
                            <w:kern w:val="0"/>
                            <w:sz w:val="44"/>
                            <w:szCs w:val="44"/>
                            <w:lang w:val="en-US" w:eastAsia="zh-CN" w:bidi="ar"/>
                            <w14:textFill>
                              <w14:solidFill>
                                <w14:schemeClr w14:val="bg1"/>
                              </w14:solidFill>
                            </w14:textFill>
                          </w:rPr>
                          <w:t>nouveau système de gestion de la</w:t>
                        </w:r>
                      </w:p>
                      <w:p>
                        <w:pPr>
                          <w:keepNext w:val="0"/>
                          <w:keepLines w:val="0"/>
                          <w:widowControl/>
                          <w:suppressLineNumbers w:val="0"/>
                          <w:jc w:val="center"/>
                          <w:rPr>
                            <w:color w:val="FFFFFF" w:themeColor="background1"/>
                            <w14:textFill>
                              <w14:solidFill>
                                <w14:schemeClr w14:val="bg1"/>
                              </w14:solidFill>
                            </w14:textFill>
                          </w:rPr>
                        </w:pPr>
                        <w:r>
                          <w:rPr>
                            <w:rFonts w:hint="default" w:ascii="Times New Roman" w:hAnsi="Times New Roman" w:eastAsia="宋体" w:cs="Times New Roman"/>
                            <w:color w:val="FFFFFF" w:themeColor="background1"/>
                            <w:kern w:val="0"/>
                            <w:sz w:val="44"/>
                            <w:szCs w:val="44"/>
                            <w:lang w:val="en-US" w:eastAsia="zh-CN" w:bidi="ar"/>
                            <w14:textFill>
                              <w14:solidFill>
                                <w14:schemeClr w14:val="bg1"/>
                              </w14:solidFill>
                            </w14:textFill>
                          </w:rPr>
                          <w:t>relation client basé sur le web et h5</w:t>
                        </w:r>
                      </w:p>
                      <w:p>
                        <w:pPr>
                          <w:spacing w:before="0" w:line="340" w:lineRule="auto"/>
                          <w:ind w:left="1752" w:right="2313" w:firstLine="2"/>
                          <w:jc w:val="center"/>
                          <w:rPr>
                            <w:b/>
                            <w:sz w:val="40"/>
                          </w:rPr>
                        </w:pPr>
                      </w:p>
                    </w:txbxContent>
                  </v:textbox>
                </v:shape>
              </v:group>
            </w:pict>
          </mc:Fallback>
        </mc:AlternateContent>
      </w:r>
      <w:r>
        <w:rPr>
          <w:b/>
          <w:color w:val="000066"/>
          <w:sz w:val="24"/>
        </w:rPr>
        <w:t>Résumé (150 mots)</w:t>
      </w:r>
    </w:p>
    <w:p>
      <w:pPr>
        <w:pStyle w:val="10"/>
        <w:spacing w:before="228" w:line="295" w:lineRule="auto"/>
        <w:ind w:left="359" w:right="85"/>
      </w:pPr>
      <w:r>
        <w:rPr>
          <w:color w:val="000066"/>
        </w:rPr>
        <w:t>J’ai effectu</w:t>
      </w:r>
      <w:r>
        <w:t xml:space="preserve">é </w:t>
      </w:r>
      <w:r>
        <w:rPr>
          <w:color w:val="000066"/>
        </w:rPr>
        <w:t>un stage de 6 mois au sein du d</w:t>
      </w:r>
      <w:r>
        <w:t>é</w:t>
      </w:r>
      <w:r>
        <w:rPr>
          <w:color w:val="000066"/>
        </w:rPr>
        <w:t>partement de fabrication intelligente de CONTEMPORARY AMPEREX TECHNOLOGY CO., LIMITED (CATL). Mon stage portait sur les deux domaines principaux suivants :</w:t>
      </w:r>
    </w:p>
    <w:p>
      <w:pPr>
        <w:pStyle w:val="12"/>
        <w:numPr>
          <w:ilvl w:val="0"/>
          <w:numId w:val="1"/>
        </w:numPr>
        <w:tabs>
          <w:tab w:val="left" w:pos="1140"/>
        </w:tabs>
        <w:spacing w:before="165" w:after="0" w:line="295" w:lineRule="auto"/>
        <w:ind w:left="1139" w:right="565" w:hanging="361"/>
        <w:jc w:val="left"/>
        <w:rPr>
          <w:sz w:val="24"/>
        </w:rPr>
      </w:pPr>
      <w:r>
        <w:rPr>
          <w:color w:val="000066"/>
          <w:sz w:val="24"/>
        </w:rPr>
        <w:t>Aider l’</w:t>
      </w:r>
      <w:r>
        <w:rPr>
          <w:sz w:val="24"/>
        </w:rPr>
        <w:t>é</w:t>
      </w:r>
      <w:r>
        <w:rPr>
          <w:color w:val="000066"/>
          <w:sz w:val="24"/>
        </w:rPr>
        <w:t xml:space="preserve">quipe </w:t>
      </w:r>
      <w:r>
        <w:rPr>
          <w:sz w:val="24"/>
        </w:rPr>
        <w:t xml:space="preserve">à </w:t>
      </w:r>
      <w:r>
        <w:rPr>
          <w:color w:val="000066"/>
          <w:sz w:val="24"/>
        </w:rPr>
        <w:t>d</w:t>
      </w:r>
      <w:r>
        <w:rPr>
          <w:sz w:val="24"/>
        </w:rPr>
        <w:t>é</w:t>
      </w:r>
      <w:r>
        <w:rPr>
          <w:color w:val="000066"/>
          <w:sz w:val="24"/>
        </w:rPr>
        <w:t xml:space="preserve">velopper des algorithmes d’apprentissage profond pour les types de traitement d’images. </w:t>
      </w:r>
      <w:r>
        <w:rPr>
          <w:color w:val="000066"/>
          <w:spacing w:val="-3"/>
          <w:sz w:val="24"/>
        </w:rPr>
        <w:t xml:space="preserve">L’objectif </w:t>
      </w:r>
      <w:r>
        <w:rPr>
          <w:color w:val="000066"/>
          <w:sz w:val="24"/>
        </w:rPr>
        <w:t xml:space="preserve">est de donner </w:t>
      </w:r>
      <w:r>
        <w:rPr>
          <w:sz w:val="24"/>
        </w:rPr>
        <w:t xml:space="preserve">à </w:t>
      </w:r>
      <w:r>
        <w:rPr>
          <w:color w:val="000066"/>
          <w:sz w:val="24"/>
        </w:rPr>
        <w:t>la ligne de production la capacit</w:t>
      </w:r>
      <w:r>
        <w:rPr>
          <w:sz w:val="24"/>
        </w:rPr>
        <w:t xml:space="preserve">é </w:t>
      </w:r>
      <w:r>
        <w:rPr>
          <w:color w:val="000066"/>
          <w:sz w:val="24"/>
        </w:rPr>
        <w:t>de d</w:t>
      </w:r>
      <w:r>
        <w:rPr>
          <w:sz w:val="24"/>
        </w:rPr>
        <w:t>é</w:t>
      </w:r>
      <w:r>
        <w:rPr>
          <w:color w:val="000066"/>
          <w:sz w:val="24"/>
        </w:rPr>
        <w:t>tecter automatiquement les d</w:t>
      </w:r>
      <w:r>
        <w:rPr>
          <w:sz w:val="24"/>
        </w:rPr>
        <w:t>é</w:t>
      </w:r>
      <w:r>
        <w:rPr>
          <w:color w:val="000066"/>
          <w:sz w:val="24"/>
        </w:rPr>
        <w:t>fauts.</w:t>
      </w:r>
    </w:p>
    <w:p>
      <w:pPr>
        <w:pStyle w:val="12"/>
        <w:numPr>
          <w:ilvl w:val="0"/>
          <w:numId w:val="1"/>
        </w:numPr>
        <w:tabs>
          <w:tab w:val="left" w:pos="1140"/>
        </w:tabs>
        <w:spacing w:before="163" w:after="0" w:line="295" w:lineRule="auto"/>
        <w:ind w:left="1139" w:right="562" w:hanging="361"/>
        <w:jc w:val="both"/>
        <w:rPr>
          <w:sz w:val="24"/>
        </w:rPr>
      </w:pPr>
      <w:r>
        <w:rPr>
          <w:color w:val="000066"/>
          <w:sz w:val="24"/>
        </w:rPr>
        <w:t xml:space="preserve">Simulation et optimisation des AGV </w:t>
      </w:r>
      <w:r>
        <w:rPr>
          <w:color w:val="000066"/>
          <w:spacing w:val="-4"/>
          <w:sz w:val="24"/>
        </w:rPr>
        <w:t xml:space="preserve">(AUTOMATED </w:t>
      </w:r>
      <w:r>
        <w:rPr>
          <w:color w:val="000066"/>
          <w:sz w:val="24"/>
        </w:rPr>
        <w:t>GUIDED VEHICL) utilis</w:t>
      </w:r>
      <w:r>
        <w:rPr>
          <w:sz w:val="24"/>
        </w:rPr>
        <w:t>é</w:t>
      </w:r>
      <w:r>
        <w:rPr>
          <w:color w:val="000066"/>
          <w:sz w:val="24"/>
        </w:rPr>
        <w:t xml:space="preserve">s dans l’usine </w:t>
      </w:r>
      <w:r>
        <w:rPr>
          <w:sz w:val="24"/>
        </w:rPr>
        <w:t>à</w:t>
      </w:r>
      <w:r>
        <w:rPr>
          <w:spacing w:val="-32"/>
          <w:sz w:val="24"/>
        </w:rPr>
        <w:t xml:space="preserve"> </w:t>
      </w:r>
      <w:r>
        <w:rPr>
          <w:color w:val="000066"/>
          <w:sz w:val="24"/>
        </w:rPr>
        <w:t xml:space="preserve">l’aide d’un logiciel de "plant simulation". </w:t>
      </w:r>
      <w:r>
        <w:rPr>
          <w:color w:val="000066"/>
          <w:spacing w:val="-3"/>
          <w:sz w:val="24"/>
        </w:rPr>
        <w:t xml:space="preserve">L’objectif </w:t>
      </w:r>
      <w:r>
        <w:rPr>
          <w:color w:val="000066"/>
          <w:sz w:val="24"/>
        </w:rPr>
        <w:t>est d’am</w:t>
      </w:r>
      <w:r>
        <w:rPr>
          <w:sz w:val="24"/>
        </w:rPr>
        <w:t>é</w:t>
      </w:r>
      <w:r>
        <w:rPr>
          <w:color w:val="000066"/>
          <w:sz w:val="24"/>
        </w:rPr>
        <w:t>liorer l’efficacit</w:t>
      </w:r>
      <w:r>
        <w:rPr>
          <w:sz w:val="24"/>
        </w:rPr>
        <w:t xml:space="preserve">é </w:t>
      </w:r>
      <w:r>
        <w:rPr>
          <w:color w:val="000066"/>
          <w:sz w:val="24"/>
        </w:rPr>
        <w:t>des AGV dans</w:t>
      </w:r>
      <w:r>
        <w:rPr>
          <w:color w:val="000066"/>
          <w:spacing w:val="-28"/>
          <w:sz w:val="24"/>
        </w:rPr>
        <w:t xml:space="preserve"> </w:t>
      </w:r>
      <w:r>
        <w:rPr>
          <w:color w:val="000066"/>
          <w:sz w:val="24"/>
        </w:rPr>
        <w:t>l’usine.</w:t>
      </w:r>
    </w:p>
    <w:p>
      <w:pPr>
        <w:pStyle w:val="10"/>
        <w:spacing w:before="166" w:line="295" w:lineRule="auto"/>
        <w:ind w:left="359" w:right="431"/>
        <w:jc w:val="both"/>
      </w:pPr>
      <w:r>
        <w:rPr>
          <w:color w:val="000066"/>
        </w:rPr>
        <w:t>Les connaissances informatiques que j’ai appliqu</w:t>
      </w:r>
      <w:r>
        <w:t xml:space="preserve">ées </w:t>
      </w:r>
      <w:r>
        <w:rPr>
          <w:color w:val="000066"/>
        </w:rPr>
        <w:t xml:space="preserve">comprennent les langages de programmation : "PYTHON" et </w:t>
      </w:r>
      <w:r>
        <w:rPr>
          <w:color w:val="000066"/>
          <w:spacing w:val="-10"/>
        </w:rPr>
        <w:t xml:space="preserve">"JAVA", </w:t>
      </w:r>
      <w:r>
        <w:rPr>
          <w:color w:val="000066"/>
        </w:rPr>
        <w:t xml:space="preserve">le langage de programmation de simulation </w:t>
      </w:r>
      <w:r>
        <w:rPr>
          <w:color w:val="000066"/>
          <w:spacing w:val="-3"/>
        </w:rPr>
        <w:t xml:space="preserve">"SIMTALK </w:t>
      </w:r>
      <w:r>
        <w:rPr>
          <w:color w:val="000066"/>
        </w:rPr>
        <w:t>2.0", la biblioth</w:t>
      </w:r>
      <w:r>
        <w:t>è</w:t>
      </w:r>
      <w:r>
        <w:rPr>
          <w:color w:val="000066"/>
        </w:rPr>
        <w:t xml:space="preserve">que de traitement d’images "OPENCV", les algorithmes d’apprentissage profond et certains algorithmes de parcours, tels que A </w:t>
      </w:r>
      <w:r>
        <w:rPr>
          <w:color w:val="000066"/>
          <w:spacing w:val="-5"/>
        </w:rPr>
        <w:t>STAR.</w:t>
      </w:r>
    </w:p>
    <w:p>
      <w:pPr>
        <w:pStyle w:val="10"/>
        <w:rPr>
          <w:sz w:val="20"/>
        </w:rPr>
      </w:pPr>
    </w:p>
    <w:p>
      <w:pPr>
        <w:pStyle w:val="10"/>
        <w:spacing w:before="3"/>
        <w:rPr>
          <w:sz w:val="15"/>
        </w:rPr>
      </w:pPr>
      <w:r>
        <mc:AlternateContent>
          <mc:Choice Requires="wps">
            <w:drawing>
              <wp:anchor distT="0" distB="0" distL="0" distR="0" simplePos="0" relativeHeight="251671552" behindDoc="1" locked="0" layoutInCell="1" allowOverlap="1">
                <wp:simplePos x="0" y="0"/>
                <wp:positionH relativeFrom="page">
                  <wp:posOffset>561975</wp:posOffset>
                </wp:positionH>
                <wp:positionV relativeFrom="paragraph">
                  <wp:posOffset>140335</wp:posOffset>
                </wp:positionV>
                <wp:extent cx="2912110" cy="1339215"/>
                <wp:effectExtent l="0" t="0" r="0" b="0"/>
                <wp:wrapTopAndBottom/>
                <wp:docPr id="32" name="Text Box 6"/>
                <wp:cNvGraphicFramePr/>
                <a:graphic xmlns:a="http://schemas.openxmlformats.org/drawingml/2006/main">
                  <a:graphicData uri="http://schemas.microsoft.com/office/word/2010/wordprocessingShape">
                    <wps:wsp>
                      <wps:cNvSpPr txBox="1"/>
                      <wps:spPr>
                        <a:xfrm>
                          <a:off x="0" y="0"/>
                          <a:ext cx="2912110" cy="1339215"/>
                        </a:xfrm>
                        <a:prstGeom prst="rect">
                          <a:avLst/>
                        </a:prstGeom>
                        <a:noFill/>
                        <a:ln>
                          <a:noFill/>
                        </a:ln>
                      </wps:spPr>
                      <wps:txbx>
                        <w:txbxContent>
                          <w:tbl>
                            <w:tblPr>
                              <w:tblStyle w:val="9"/>
                              <w:tblW w:w="0" w:type="auto"/>
                              <w:tblInd w:w="7" w:type="dxa"/>
                              <w:tblBorders>
                                <w:top w:val="single" w:color="000066" w:sz="6" w:space="0"/>
                                <w:left w:val="single" w:color="000066" w:sz="6" w:space="0"/>
                                <w:bottom w:val="single" w:color="000066" w:sz="6" w:space="0"/>
                                <w:right w:val="single" w:color="000066" w:sz="6" w:space="0"/>
                                <w:insideH w:val="single" w:color="000066" w:sz="6" w:space="0"/>
                                <w:insideV w:val="single" w:color="000066" w:sz="6" w:space="0"/>
                              </w:tblBorders>
                              <w:tblLayout w:type="fixed"/>
                              <w:tblCellMar>
                                <w:top w:w="0" w:type="dxa"/>
                                <w:left w:w="0" w:type="dxa"/>
                                <w:bottom w:w="0" w:type="dxa"/>
                                <w:right w:w="0" w:type="dxa"/>
                              </w:tblCellMar>
                            </w:tblPr>
                            <w:tblGrid>
                              <w:gridCol w:w="4563"/>
                            </w:tblGrid>
                            <w:tr>
                              <w:tblPrEx>
                                <w:tblBorders>
                                  <w:top w:val="single" w:color="000066" w:sz="6" w:space="0"/>
                                  <w:left w:val="single" w:color="000066" w:sz="6" w:space="0"/>
                                  <w:bottom w:val="single" w:color="000066" w:sz="6" w:space="0"/>
                                  <w:right w:val="single" w:color="000066" w:sz="6" w:space="0"/>
                                  <w:insideH w:val="single" w:color="000066" w:sz="6" w:space="0"/>
                                  <w:insideV w:val="single" w:color="000066" w:sz="6" w:space="0"/>
                                </w:tblBorders>
                                <w:tblCellMar>
                                  <w:top w:w="0" w:type="dxa"/>
                                  <w:left w:w="0" w:type="dxa"/>
                                  <w:bottom w:w="0" w:type="dxa"/>
                                  <w:right w:w="0" w:type="dxa"/>
                                </w:tblCellMar>
                              </w:tblPrEx>
                              <w:trPr>
                                <w:trHeight w:val="641" w:hRule="atLeast"/>
                              </w:trPr>
                              <w:tc>
                                <w:tcPr>
                                  <w:tcW w:w="4563" w:type="dxa"/>
                                  <w:tcBorders>
                                    <w:bottom w:val="nil"/>
                                  </w:tcBorders>
                                </w:tcPr>
                                <w:p>
                                  <w:pPr>
                                    <w:pStyle w:val="13"/>
                                    <w:spacing w:before="164"/>
                                    <w:ind w:left="648"/>
                                    <w:jc w:val="left"/>
                                    <w:rPr>
                                      <w:sz w:val="24"/>
                                    </w:rPr>
                                  </w:pPr>
                                  <w:r>
                                    <w:rPr>
                                      <w:b/>
                                      <w:color w:val="000066"/>
                                      <w:sz w:val="24"/>
                                    </w:rPr>
                                    <w:t xml:space="preserve">Entreprise : </w:t>
                                  </w:r>
                                  <w:r>
                                    <w:rPr>
                                      <w:color w:val="000066"/>
                                      <w:sz w:val="24"/>
                                    </w:rPr>
                                    <w:t>CATL</w:t>
                                  </w:r>
                                </w:p>
                              </w:tc>
                            </w:tr>
                            <w:tr>
                              <w:tblPrEx>
                                <w:tblBorders>
                                  <w:top w:val="single" w:color="000066" w:sz="6" w:space="0"/>
                                  <w:left w:val="single" w:color="000066" w:sz="6" w:space="0"/>
                                  <w:bottom w:val="single" w:color="000066" w:sz="6" w:space="0"/>
                                  <w:right w:val="single" w:color="000066" w:sz="6" w:space="0"/>
                                  <w:insideH w:val="single" w:color="000066" w:sz="6" w:space="0"/>
                                  <w:insideV w:val="single" w:color="000066" w:sz="6" w:space="0"/>
                                </w:tblBorders>
                                <w:tblCellMar>
                                  <w:top w:w="0" w:type="dxa"/>
                                  <w:left w:w="0" w:type="dxa"/>
                                  <w:bottom w:w="0" w:type="dxa"/>
                                  <w:right w:w="0" w:type="dxa"/>
                                </w:tblCellMar>
                              </w:tblPrEx>
                              <w:trPr>
                                <w:trHeight w:val="666" w:hRule="atLeast"/>
                              </w:trPr>
                              <w:tc>
                                <w:tcPr>
                                  <w:tcW w:w="4563" w:type="dxa"/>
                                  <w:tcBorders>
                                    <w:top w:val="nil"/>
                                    <w:bottom w:val="nil"/>
                                  </w:tcBorders>
                                </w:tcPr>
                                <w:p>
                                  <w:pPr>
                                    <w:pStyle w:val="13"/>
                                    <w:spacing w:before="191"/>
                                    <w:ind w:left="648"/>
                                    <w:jc w:val="left"/>
                                    <w:rPr>
                                      <w:sz w:val="24"/>
                                    </w:rPr>
                                  </w:pPr>
                                  <w:r>
                                    <w:rPr>
                                      <w:b/>
                                      <w:color w:val="000066"/>
                                      <w:sz w:val="24"/>
                                    </w:rPr>
                                    <w:t xml:space="preserve">Lieu : </w:t>
                                  </w:r>
                                  <w:r>
                                    <w:rPr>
                                      <w:color w:val="000066"/>
                                      <w:sz w:val="24"/>
                                    </w:rPr>
                                    <w:t>Fujian, Chine</w:t>
                                  </w:r>
                                </w:p>
                              </w:tc>
                            </w:tr>
                            <w:tr>
                              <w:tblPrEx>
                                <w:tblBorders>
                                  <w:top w:val="single" w:color="000066" w:sz="6" w:space="0"/>
                                  <w:left w:val="single" w:color="000066" w:sz="6" w:space="0"/>
                                  <w:bottom w:val="single" w:color="000066" w:sz="6" w:space="0"/>
                                  <w:right w:val="single" w:color="000066" w:sz="6" w:space="0"/>
                                  <w:insideH w:val="single" w:color="000066" w:sz="6" w:space="0"/>
                                  <w:insideV w:val="single" w:color="000066" w:sz="6" w:space="0"/>
                                </w:tblBorders>
                                <w:tblCellMar>
                                  <w:top w:w="0" w:type="dxa"/>
                                  <w:left w:w="0" w:type="dxa"/>
                                  <w:bottom w:w="0" w:type="dxa"/>
                                  <w:right w:w="0" w:type="dxa"/>
                                </w:tblCellMar>
                              </w:tblPrEx>
                              <w:trPr>
                                <w:trHeight w:val="771" w:hRule="atLeast"/>
                              </w:trPr>
                              <w:tc>
                                <w:tcPr>
                                  <w:tcW w:w="4563" w:type="dxa"/>
                                  <w:tcBorders>
                                    <w:top w:val="nil"/>
                                  </w:tcBorders>
                                </w:tcPr>
                                <w:p>
                                  <w:pPr>
                                    <w:pStyle w:val="13"/>
                                    <w:spacing w:before="189"/>
                                    <w:ind w:left="648"/>
                                    <w:jc w:val="left"/>
                                    <w:rPr>
                                      <w:sz w:val="24"/>
                                    </w:rPr>
                                  </w:pPr>
                                  <w:r>
                                    <w:rPr>
                                      <w:b/>
                                      <w:color w:val="FF0000"/>
                                      <w:sz w:val="24"/>
                                    </w:rPr>
                                    <w:t xml:space="preserve">Responsable : </w:t>
                                  </w:r>
                                  <w:r>
                                    <w:rPr>
                                      <w:color w:val="FF0000"/>
                                      <w:sz w:val="24"/>
                                    </w:rPr>
                                    <w:t>…………………</w:t>
                                  </w:r>
                                </w:p>
                              </w:tc>
                            </w:tr>
                          </w:tbl>
                          <w:p>
                            <w:pPr>
                              <w:pStyle w:val="10"/>
                            </w:pPr>
                          </w:p>
                        </w:txbxContent>
                      </wps:txbx>
                      <wps:bodyPr lIns="0" tIns="0" rIns="0" bIns="0" upright="1"/>
                    </wps:wsp>
                  </a:graphicData>
                </a:graphic>
              </wp:anchor>
            </w:drawing>
          </mc:Choice>
          <mc:Fallback>
            <w:pict>
              <v:shape id="Text Box 6" o:spid="_x0000_s1026" o:spt="202" type="#_x0000_t202" style="position:absolute;left:0pt;margin-left:44.25pt;margin-top:11.05pt;height:105.45pt;width:229.3pt;mso-position-horizontal-relative:page;mso-wrap-distance-bottom:0pt;mso-wrap-distance-top:0pt;z-index:-251644928;mso-width-relative:page;mso-height-relative:page;" filled="f" stroked="f" coordsize="21600,21600" o:gfxdata="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EH6umjYAAAA&#10;CQEAAA8AAAAAAAAAAQAgAAAAIgAAAGRycy9kb3ducmV2LnhtbFBLAQIUABQAAAAIAIdO4kCgmCzM&#10;qwEAAHMDAAAOAAAAAAAAAAEAIAAAACcBAABkcnMvZTJvRG9jLnhtbFBLBQYAAAAABgAGAFkBAABE&#10;BQAAAAA=&#10;">
                <v:fill on="f" focussize="0,0"/>
                <v:stroke on="f"/>
                <v:imagedata o:title=""/>
                <o:lock v:ext="edit" aspectratio="f"/>
                <v:textbox inset="0mm,0mm,0mm,0mm">
                  <w:txbxContent>
                    <w:tbl>
                      <w:tblPr>
                        <w:tblStyle w:val="9"/>
                        <w:tblW w:w="0" w:type="auto"/>
                        <w:tblInd w:w="7" w:type="dxa"/>
                        <w:tblBorders>
                          <w:top w:val="single" w:color="000066" w:sz="6" w:space="0"/>
                          <w:left w:val="single" w:color="000066" w:sz="6" w:space="0"/>
                          <w:bottom w:val="single" w:color="000066" w:sz="6" w:space="0"/>
                          <w:right w:val="single" w:color="000066" w:sz="6" w:space="0"/>
                          <w:insideH w:val="single" w:color="000066" w:sz="6" w:space="0"/>
                          <w:insideV w:val="single" w:color="000066" w:sz="6" w:space="0"/>
                        </w:tblBorders>
                        <w:tblLayout w:type="fixed"/>
                        <w:tblCellMar>
                          <w:top w:w="0" w:type="dxa"/>
                          <w:left w:w="0" w:type="dxa"/>
                          <w:bottom w:w="0" w:type="dxa"/>
                          <w:right w:w="0" w:type="dxa"/>
                        </w:tblCellMar>
                      </w:tblPr>
                      <w:tblGrid>
                        <w:gridCol w:w="4563"/>
                      </w:tblGrid>
                      <w:tr>
                        <w:tblPrEx>
                          <w:tblBorders>
                            <w:top w:val="single" w:color="000066" w:sz="6" w:space="0"/>
                            <w:left w:val="single" w:color="000066" w:sz="6" w:space="0"/>
                            <w:bottom w:val="single" w:color="000066" w:sz="6" w:space="0"/>
                            <w:right w:val="single" w:color="000066" w:sz="6" w:space="0"/>
                            <w:insideH w:val="single" w:color="000066" w:sz="6" w:space="0"/>
                            <w:insideV w:val="single" w:color="000066" w:sz="6" w:space="0"/>
                          </w:tblBorders>
                          <w:tblCellMar>
                            <w:top w:w="0" w:type="dxa"/>
                            <w:left w:w="0" w:type="dxa"/>
                            <w:bottom w:w="0" w:type="dxa"/>
                            <w:right w:w="0" w:type="dxa"/>
                          </w:tblCellMar>
                        </w:tblPrEx>
                        <w:trPr>
                          <w:trHeight w:val="641" w:hRule="atLeast"/>
                        </w:trPr>
                        <w:tc>
                          <w:tcPr>
                            <w:tcW w:w="4563" w:type="dxa"/>
                            <w:tcBorders>
                              <w:bottom w:val="nil"/>
                            </w:tcBorders>
                          </w:tcPr>
                          <w:p>
                            <w:pPr>
                              <w:pStyle w:val="13"/>
                              <w:spacing w:before="164"/>
                              <w:ind w:left="648"/>
                              <w:jc w:val="left"/>
                              <w:rPr>
                                <w:sz w:val="24"/>
                              </w:rPr>
                            </w:pPr>
                            <w:r>
                              <w:rPr>
                                <w:b/>
                                <w:color w:val="000066"/>
                                <w:sz w:val="24"/>
                              </w:rPr>
                              <w:t xml:space="preserve">Entreprise : </w:t>
                            </w:r>
                            <w:r>
                              <w:rPr>
                                <w:color w:val="000066"/>
                                <w:sz w:val="24"/>
                              </w:rPr>
                              <w:t>CATL</w:t>
                            </w:r>
                          </w:p>
                        </w:tc>
                      </w:tr>
                      <w:tr>
                        <w:tblPrEx>
                          <w:tblBorders>
                            <w:top w:val="single" w:color="000066" w:sz="6" w:space="0"/>
                            <w:left w:val="single" w:color="000066" w:sz="6" w:space="0"/>
                            <w:bottom w:val="single" w:color="000066" w:sz="6" w:space="0"/>
                            <w:right w:val="single" w:color="000066" w:sz="6" w:space="0"/>
                            <w:insideH w:val="single" w:color="000066" w:sz="6" w:space="0"/>
                            <w:insideV w:val="single" w:color="000066" w:sz="6" w:space="0"/>
                          </w:tblBorders>
                          <w:tblCellMar>
                            <w:top w:w="0" w:type="dxa"/>
                            <w:left w:w="0" w:type="dxa"/>
                            <w:bottom w:w="0" w:type="dxa"/>
                            <w:right w:w="0" w:type="dxa"/>
                          </w:tblCellMar>
                        </w:tblPrEx>
                        <w:trPr>
                          <w:trHeight w:val="666" w:hRule="atLeast"/>
                        </w:trPr>
                        <w:tc>
                          <w:tcPr>
                            <w:tcW w:w="4563" w:type="dxa"/>
                            <w:tcBorders>
                              <w:top w:val="nil"/>
                              <w:bottom w:val="nil"/>
                            </w:tcBorders>
                          </w:tcPr>
                          <w:p>
                            <w:pPr>
                              <w:pStyle w:val="13"/>
                              <w:spacing w:before="191"/>
                              <w:ind w:left="648"/>
                              <w:jc w:val="left"/>
                              <w:rPr>
                                <w:sz w:val="24"/>
                              </w:rPr>
                            </w:pPr>
                            <w:r>
                              <w:rPr>
                                <w:b/>
                                <w:color w:val="000066"/>
                                <w:sz w:val="24"/>
                              </w:rPr>
                              <w:t xml:space="preserve">Lieu : </w:t>
                            </w:r>
                            <w:r>
                              <w:rPr>
                                <w:color w:val="000066"/>
                                <w:sz w:val="24"/>
                              </w:rPr>
                              <w:t>Fujian, Chine</w:t>
                            </w:r>
                          </w:p>
                        </w:tc>
                      </w:tr>
                      <w:tr>
                        <w:tblPrEx>
                          <w:tblBorders>
                            <w:top w:val="single" w:color="000066" w:sz="6" w:space="0"/>
                            <w:left w:val="single" w:color="000066" w:sz="6" w:space="0"/>
                            <w:bottom w:val="single" w:color="000066" w:sz="6" w:space="0"/>
                            <w:right w:val="single" w:color="000066" w:sz="6" w:space="0"/>
                            <w:insideH w:val="single" w:color="000066" w:sz="6" w:space="0"/>
                            <w:insideV w:val="single" w:color="000066" w:sz="6" w:space="0"/>
                          </w:tblBorders>
                          <w:tblCellMar>
                            <w:top w:w="0" w:type="dxa"/>
                            <w:left w:w="0" w:type="dxa"/>
                            <w:bottom w:w="0" w:type="dxa"/>
                            <w:right w:w="0" w:type="dxa"/>
                          </w:tblCellMar>
                        </w:tblPrEx>
                        <w:trPr>
                          <w:trHeight w:val="771" w:hRule="atLeast"/>
                        </w:trPr>
                        <w:tc>
                          <w:tcPr>
                            <w:tcW w:w="4563" w:type="dxa"/>
                            <w:tcBorders>
                              <w:top w:val="nil"/>
                            </w:tcBorders>
                          </w:tcPr>
                          <w:p>
                            <w:pPr>
                              <w:pStyle w:val="13"/>
                              <w:spacing w:before="189"/>
                              <w:ind w:left="648"/>
                              <w:jc w:val="left"/>
                              <w:rPr>
                                <w:sz w:val="24"/>
                              </w:rPr>
                            </w:pPr>
                            <w:r>
                              <w:rPr>
                                <w:b/>
                                <w:color w:val="FF0000"/>
                                <w:sz w:val="24"/>
                              </w:rPr>
                              <w:t xml:space="preserve">Responsable : </w:t>
                            </w:r>
                            <w:r>
                              <w:rPr>
                                <w:color w:val="FF0000"/>
                                <w:sz w:val="24"/>
                              </w:rPr>
                              <w:t>…………………</w:t>
                            </w:r>
                          </w:p>
                        </w:tc>
                      </w:tr>
                    </w:tbl>
                    <w:p>
                      <w:pPr>
                        <w:pStyle w:val="10"/>
                      </w:pPr>
                    </w:p>
                  </w:txbxContent>
                </v:textbox>
                <w10:wrap type="topAndBottom"/>
              </v:shape>
            </w:pict>
          </mc:Fallback>
        </mc:AlternateContent>
      </w:r>
      <w:r>
        <mc:AlternateContent>
          <mc:Choice Requires="wpg">
            <w:drawing>
              <wp:anchor distT="0" distB="0" distL="0" distR="0" simplePos="0" relativeHeight="251671552" behindDoc="1" locked="0" layoutInCell="1" allowOverlap="1">
                <wp:simplePos x="0" y="0"/>
                <wp:positionH relativeFrom="page">
                  <wp:posOffset>3569335</wp:posOffset>
                </wp:positionH>
                <wp:positionV relativeFrom="paragraph">
                  <wp:posOffset>136525</wp:posOffset>
                </wp:positionV>
                <wp:extent cx="3476625" cy="1343660"/>
                <wp:effectExtent l="0" t="635" r="3175" b="1905"/>
                <wp:wrapTopAndBottom/>
                <wp:docPr id="40" name="Group 7"/>
                <wp:cNvGraphicFramePr/>
                <a:graphic xmlns:a="http://schemas.openxmlformats.org/drawingml/2006/main">
                  <a:graphicData uri="http://schemas.microsoft.com/office/word/2010/wordprocessingGroup">
                    <wpg:wgp>
                      <wpg:cNvGrpSpPr/>
                      <wpg:grpSpPr>
                        <a:xfrm>
                          <a:off x="0" y="0"/>
                          <a:ext cx="3476625" cy="1343660"/>
                          <a:chOff x="5622" y="216"/>
                          <a:chExt cx="5475" cy="2116"/>
                        </a:xfrm>
                      </wpg:grpSpPr>
                      <wps:wsp>
                        <wps:cNvPr id="34" name="Rectangles 8"/>
                        <wps:cNvSpPr/>
                        <wps:spPr>
                          <a:xfrm>
                            <a:off x="5629" y="223"/>
                            <a:ext cx="5460" cy="2101"/>
                          </a:xfrm>
                          <a:prstGeom prst="rect">
                            <a:avLst/>
                          </a:prstGeom>
                          <a:solidFill>
                            <a:srgbClr val="000066"/>
                          </a:solidFill>
                          <a:ln>
                            <a:noFill/>
                          </a:ln>
                        </wps:spPr>
                        <wps:bodyPr upright="1"/>
                      </wps:wsp>
                      <pic:pic xmlns:pic="http://schemas.openxmlformats.org/drawingml/2006/picture">
                        <pic:nvPicPr>
                          <pic:cNvPr id="36" name="Picture 9" descr="C:\Users\lembach_\Desktop\logo\déclis\coin-blanc.png"/>
                          <pic:cNvPicPr>
                            <a:picLocks noChangeAspect="1"/>
                          </pic:cNvPicPr>
                        </pic:nvPicPr>
                        <pic:blipFill>
                          <a:blip r:embed="rId8"/>
                          <a:stretch>
                            <a:fillRect/>
                          </a:stretch>
                        </pic:blipFill>
                        <pic:spPr>
                          <a:xfrm>
                            <a:off x="10555" y="1767"/>
                            <a:ext cx="475" cy="475"/>
                          </a:xfrm>
                          <a:prstGeom prst="rect">
                            <a:avLst/>
                          </a:prstGeom>
                          <a:noFill/>
                          <a:ln>
                            <a:noFill/>
                          </a:ln>
                        </pic:spPr>
                      </pic:pic>
                      <wps:wsp>
                        <wps:cNvPr id="38" name="Text Box 10"/>
                        <wps:cNvSpPr txBox="1"/>
                        <wps:spPr>
                          <a:xfrm>
                            <a:off x="5629" y="223"/>
                            <a:ext cx="5460" cy="2101"/>
                          </a:xfrm>
                          <a:prstGeom prst="rect">
                            <a:avLst/>
                          </a:prstGeom>
                          <a:noFill/>
                          <a:ln w="9525" cap="flat" cmpd="sng">
                            <a:solidFill>
                              <a:srgbClr val="000000"/>
                            </a:solidFill>
                            <a:prstDash val="solid"/>
                            <a:miter/>
                            <a:headEnd type="none" w="med" len="med"/>
                            <a:tailEnd type="none" w="med" len="med"/>
                          </a:ln>
                        </wps:spPr>
                        <wps:txbx>
                          <w:txbxContent>
                            <w:p>
                              <w:pPr>
                                <w:spacing w:before="122"/>
                                <w:ind w:left="1622" w:right="0" w:firstLine="0"/>
                                <w:jc w:val="left"/>
                                <w:rPr>
                                  <w:b/>
                                  <w:sz w:val="24"/>
                                </w:rPr>
                              </w:pPr>
                              <w:r>
                                <w:rPr>
                                  <w:b/>
                                  <w:color w:val="FFFFFF"/>
                                  <w:sz w:val="24"/>
                                </w:rPr>
                                <w:t>Mots clés (CF Thésaurus)</w:t>
                              </w:r>
                            </w:p>
                            <w:p>
                              <w:pPr>
                                <w:spacing w:before="3" w:line="240" w:lineRule="auto"/>
                                <w:rPr>
                                  <w:b/>
                                  <w:sz w:val="31"/>
                                </w:rPr>
                              </w:pPr>
                            </w:p>
                            <w:p>
                              <w:pPr>
                                <w:numPr>
                                  <w:ilvl w:val="0"/>
                                  <w:numId w:val="2"/>
                                </w:numPr>
                                <w:tabs>
                                  <w:tab w:val="left" w:pos="864"/>
                                  <w:tab w:val="left" w:pos="865"/>
                                </w:tabs>
                                <w:spacing w:before="0"/>
                                <w:ind w:left="864" w:right="0" w:hanging="362"/>
                                <w:jc w:val="left"/>
                                <w:rPr>
                                  <w:sz w:val="24"/>
                                </w:rPr>
                              </w:pPr>
                              <w:r>
                                <w:rPr>
                                  <w:color w:val="FFFFFF"/>
                                  <w:sz w:val="24"/>
                                </w:rPr>
                                <w:t>Logiciels de</w:t>
                              </w:r>
                              <w:r>
                                <w:rPr>
                                  <w:color w:val="FFFFFF"/>
                                  <w:spacing w:val="-2"/>
                                  <w:sz w:val="24"/>
                                </w:rPr>
                                <w:t xml:space="preserve"> </w:t>
                              </w:r>
                              <w:r>
                                <w:rPr>
                                  <w:color w:val="FFFFFF"/>
                                  <w:sz w:val="24"/>
                                </w:rPr>
                                <w:t>groupe</w:t>
                              </w:r>
                            </w:p>
                            <w:p>
                              <w:pPr>
                                <w:spacing w:before="0" w:line="240" w:lineRule="auto"/>
                                <w:rPr>
                                  <w:sz w:val="31"/>
                                </w:rPr>
                              </w:pPr>
                            </w:p>
                            <w:p>
                              <w:pPr>
                                <w:numPr>
                                  <w:ilvl w:val="0"/>
                                  <w:numId w:val="2"/>
                                </w:numPr>
                                <w:tabs>
                                  <w:tab w:val="left" w:pos="864"/>
                                  <w:tab w:val="left" w:pos="865"/>
                                </w:tabs>
                                <w:spacing w:before="0"/>
                                <w:ind w:left="864" w:right="0" w:hanging="362"/>
                                <w:jc w:val="left"/>
                                <w:rPr>
                                  <w:sz w:val="24"/>
                                </w:rPr>
                              </w:pPr>
                              <w:r>
                                <w:rPr>
                                  <w:color w:val="FFFFFF"/>
                                  <w:sz w:val="24"/>
                                </w:rPr>
                                <w:t>Optimisation</w:t>
                              </w:r>
                              <w:r>
                                <w:rPr>
                                  <w:color w:val="FFFFFF"/>
                                  <w:spacing w:val="-1"/>
                                  <w:sz w:val="24"/>
                                </w:rPr>
                                <w:t xml:space="preserve"> </w:t>
                              </w:r>
                              <w:r>
                                <w:rPr>
                                  <w:color w:val="FFFFFF"/>
                                  <w:sz w:val="24"/>
                                </w:rPr>
                                <w:t>mathématique</w:t>
                              </w:r>
                            </w:p>
                          </w:txbxContent>
                        </wps:txbx>
                        <wps:bodyPr lIns="0" tIns="0" rIns="0" bIns="0" upright="1"/>
                      </wps:wsp>
                    </wpg:wgp>
                  </a:graphicData>
                </a:graphic>
              </wp:anchor>
            </w:drawing>
          </mc:Choice>
          <mc:Fallback>
            <w:pict>
              <v:group id="Group 7" o:spid="_x0000_s1026" o:spt="203" style="position:absolute;left:0pt;margin-left:281.05pt;margin-top:10.75pt;height:105.8pt;width:273.75pt;mso-position-horizontal-relative:page;mso-wrap-distance-bottom:0pt;mso-wrap-distance-top:0pt;z-index:-251644928;mso-width-relative:page;mso-height-relative:page;" coordorigin="5622,216" coordsize="5475,2116" o:gfxdata="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">
                <o:lock v:ext="edit" aspectratio="f"/>
                <v:rect id="Rectangles 8" o:spid="_x0000_s1026" o:spt="1" style="position:absolute;left:5629;top:223;height:2101;width:5460;" fillcolor="#000066" filled="t" stroked="f" coordsize="21600,21600" o:gfxdata="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NdMQvQAA&#10;ANsAAAAPAAAAAAAAAAEAIAAAACIAAABkcnMvZG93bnJldi54bWxQSwECFAAUAAAACACHTuJAMy8F&#10;njsAAAA5AAAAEAAAAAAAAAABACAAAAAMAQAAZHJzL3NoYXBleG1sLnhtbFBLBQYAAAAABgAGAFsB&#10;AAC2AwAAAAA=&#10;">
                  <v:fill on="t" focussize="0,0"/>
                  <v:stroke on="f"/>
                  <v:imagedata o:title=""/>
                  <o:lock v:ext="edit" aspectratio="f"/>
                </v:rect>
                <v:shape id="Picture 9" o:spid="_x0000_s1026" o:spt="75" alt="C:\Users\lembach_\Desktop\logo\déclis\coin-blanc.png" type="#_x0000_t75" style="position:absolute;left:10555;top:1767;height:475;width:475;" filled="f" o:preferrelative="t" stroked="f" coordsize="21600,21600" o:gfxdata="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4A+xvQAA&#10;ANsAAAAPAAAAAAAAAAEAIAAAACIAAABkcnMvZG93bnJldi54bWxQSwECFAAUAAAACACHTuJAMy8F&#10;njsAAAA5AAAAEAAAAAAAAAABACAAAAAMAQAAZHJzL3NoYXBleG1sLnhtbFBLBQYAAAAABgAGAFsB&#10;AAC2AwAAAAA=&#10;">
                  <v:fill on="f" focussize="0,0"/>
                  <v:stroke on="f"/>
                  <v:imagedata r:id="rId8" o:title=""/>
                  <o:lock v:ext="edit" aspectratio="t"/>
                </v:shape>
                <v:shape id="Text Box 10" o:spid="_x0000_s1026" o:spt="202" type="#_x0000_t202" style="position:absolute;left:5629;top:223;height:2101;width:5460;" filled="f" stroked="t" coordsize="21600,21600" o:gfxdata="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LBxEugAAANsA&#10;AAAPAAAAAAAAAAEAIAAAACIAAABkcnMvZG93bnJldi54bWxQSwECFAAUAAAACACHTuJAMy8FnjsA&#10;AAA5AAAAEAAAAAAAAAABACAAAAAJAQAAZHJzL3NoYXBleG1sLnhtbFBLBQYAAAAABgAGAFsBAACz&#10;AwAAAAA=&#10;">
                  <v:fill on="f" focussize="0,0"/>
                  <v:stroke color="#000000" joinstyle="miter"/>
                  <v:imagedata o:title=""/>
                  <o:lock v:ext="edit" aspectratio="f"/>
                  <v:textbox inset="0mm,0mm,0mm,0mm">
                    <w:txbxContent>
                      <w:p>
                        <w:pPr>
                          <w:spacing w:before="122"/>
                          <w:ind w:left="1622" w:right="0" w:firstLine="0"/>
                          <w:jc w:val="left"/>
                          <w:rPr>
                            <w:b/>
                            <w:sz w:val="24"/>
                          </w:rPr>
                        </w:pPr>
                        <w:r>
                          <w:rPr>
                            <w:b/>
                            <w:color w:val="FFFFFF"/>
                            <w:sz w:val="24"/>
                          </w:rPr>
                          <w:t>Mots clés (CF Thésaurus)</w:t>
                        </w:r>
                      </w:p>
                      <w:p>
                        <w:pPr>
                          <w:spacing w:before="3" w:line="240" w:lineRule="auto"/>
                          <w:rPr>
                            <w:b/>
                            <w:sz w:val="31"/>
                          </w:rPr>
                        </w:pPr>
                      </w:p>
                      <w:p>
                        <w:pPr>
                          <w:numPr>
                            <w:ilvl w:val="0"/>
                            <w:numId w:val="2"/>
                          </w:numPr>
                          <w:tabs>
                            <w:tab w:val="left" w:pos="864"/>
                            <w:tab w:val="left" w:pos="865"/>
                          </w:tabs>
                          <w:spacing w:before="0"/>
                          <w:ind w:left="864" w:right="0" w:hanging="362"/>
                          <w:jc w:val="left"/>
                          <w:rPr>
                            <w:sz w:val="24"/>
                          </w:rPr>
                        </w:pPr>
                        <w:r>
                          <w:rPr>
                            <w:color w:val="FFFFFF"/>
                            <w:sz w:val="24"/>
                          </w:rPr>
                          <w:t>Logiciels de</w:t>
                        </w:r>
                        <w:r>
                          <w:rPr>
                            <w:color w:val="FFFFFF"/>
                            <w:spacing w:val="-2"/>
                            <w:sz w:val="24"/>
                          </w:rPr>
                          <w:t xml:space="preserve"> </w:t>
                        </w:r>
                        <w:r>
                          <w:rPr>
                            <w:color w:val="FFFFFF"/>
                            <w:sz w:val="24"/>
                          </w:rPr>
                          <w:t>groupe</w:t>
                        </w:r>
                      </w:p>
                      <w:p>
                        <w:pPr>
                          <w:spacing w:before="0" w:line="240" w:lineRule="auto"/>
                          <w:rPr>
                            <w:sz w:val="31"/>
                          </w:rPr>
                        </w:pPr>
                      </w:p>
                      <w:p>
                        <w:pPr>
                          <w:numPr>
                            <w:ilvl w:val="0"/>
                            <w:numId w:val="2"/>
                          </w:numPr>
                          <w:tabs>
                            <w:tab w:val="left" w:pos="864"/>
                            <w:tab w:val="left" w:pos="865"/>
                          </w:tabs>
                          <w:spacing w:before="0"/>
                          <w:ind w:left="864" w:right="0" w:hanging="362"/>
                          <w:jc w:val="left"/>
                          <w:rPr>
                            <w:sz w:val="24"/>
                          </w:rPr>
                        </w:pPr>
                        <w:r>
                          <w:rPr>
                            <w:color w:val="FFFFFF"/>
                            <w:sz w:val="24"/>
                          </w:rPr>
                          <w:t>Optimisation</w:t>
                        </w:r>
                        <w:r>
                          <w:rPr>
                            <w:color w:val="FFFFFF"/>
                            <w:spacing w:val="-1"/>
                            <w:sz w:val="24"/>
                          </w:rPr>
                          <w:t xml:space="preserve"> </w:t>
                        </w:r>
                        <w:r>
                          <w:rPr>
                            <w:color w:val="FFFFFF"/>
                            <w:sz w:val="24"/>
                          </w:rPr>
                          <w:t>mathématique</w:t>
                        </w:r>
                      </w:p>
                    </w:txbxContent>
                  </v:textbox>
                </v:shape>
                <w10:wrap type="topAndBottom"/>
              </v:group>
            </w:pict>
          </mc:Fallback>
        </mc:AlternateContent>
      </w:r>
    </w:p>
    <w:p>
      <w:pPr>
        <w:pStyle w:val="10"/>
        <w:rPr>
          <w:sz w:val="20"/>
        </w:rPr>
      </w:pPr>
    </w:p>
    <w:p>
      <w:pPr>
        <w:pStyle w:val="10"/>
        <w:rPr>
          <w:sz w:val="20"/>
        </w:rPr>
      </w:pPr>
    </w:p>
    <w:p>
      <w:pPr>
        <w:pStyle w:val="10"/>
        <w:rPr>
          <w:sz w:val="20"/>
        </w:rPr>
      </w:pPr>
    </w:p>
    <w:p>
      <w:pPr>
        <w:pStyle w:val="10"/>
        <w:spacing w:before="3"/>
        <w:rPr>
          <w:sz w:val="17"/>
        </w:rPr>
      </w:pPr>
      <w:r>
        <w:drawing>
          <wp:anchor distT="0" distB="0" distL="0" distR="0" simplePos="0" relativeHeight="251660288" behindDoc="0" locked="0" layoutInCell="1" allowOverlap="1">
            <wp:simplePos x="0" y="0"/>
            <wp:positionH relativeFrom="page">
              <wp:posOffset>568325</wp:posOffset>
            </wp:positionH>
            <wp:positionV relativeFrom="paragraph">
              <wp:posOffset>151130</wp:posOffset>
            </wp:positionV>
            <wp:extent cx="2274570" cy="822325"/>
            <wp:effectExtent l="0" t="0" r="0" b="0"/>
            <wp:wrapTopAndBottom/>
            <wp:docPr id="1" name="image3.png" descr="C:\Users\lembach_\Desktop\logo\logos OK\newlogo-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C:\Users\lembach_\Desktop\logo\logos OK\newlogo-rvb.png"/>
                    <pic:cNvPicPr>
                      <a:picLocks noChangeAspect="1"/>
                    </pic:cNvPicPr>
                  </pic:nvPicPr>
                  <pic:blipFill>
                    <a:blip r:embed="rId9" cstate="print"/>
                    <a:stretch>
                      <a:fillRect/>
                    </a:stretch>
                  </pic:blipFill>
                  <pic:spPr>
                    <a:xfrm>
                      <a:off x="0" y="0"/>
                      <a:ext cx="2274368" cy="822483"/>
                    </a:xfrm>
                    <a:prstGeom prst="rect">
                      <a:avLst/>
                    </a:prstGeom>
                  </pic:spPr>
                </pic:pic>
              </a:graphicData>
            </a:graphic>
          </wp:anchor>
        </w:drawing>
      </w:r>
    </w:p>
    <w:p>
      <w:pPr>
        <w:spacing w:after="0"/>
        <w:rPr>
          <w:sz w:val="17"/>
        </w:rPr>
        <w:sectPr>
          <w:type w:val="continuous"/>
          <w:pgSz w:w="11910" w:h="16840"/>
          <w:pgMar w:top="360" w:right="160" w:bottom="280" w:left="200" w:header="720" w:footer="720" w:gutter="0"/>
          <w:cols w:space="720" w:num="1"/>
        </w:sectPr>
      </w:pPr>
    </w:p>
    <w:p>
      <w:pPr>
        <w:pStyle w:val="10"/>
        <w:rPr>
          <w:sz w:val="20"/>
        </w:rPr>
      </w:pPr>
    </w:p>
    <w:p>
      <w:pPr>
        <w:pStyle w:val="10"/>
        <w:rPr>
          <w:sz w:val="20"/>
        </w:rPr>
      </w:pPr>
    </w:p>
    <w:p>
      <w:pPr>
        <w:pStyle w:val="10"/>
        <w:rPr>
          <w:sz w:val="20"/>
        </w:rPr>
      </w:pPr>
    </w:p>
    <w:p>
      <w:pPr>
        <w:pStyle w:val="2"/>
        <w:spacing w:before="248"/>
        <w:ind w:right="408"/>
      </w:pPr>
      <w:bookmarkStart w:id="0" w:name="_bookmark0"/>
      <w:bookmarkEnd w:id="0"/>
      <w:r>
        <w:t>Remerciement</w:t>
      </w:r>
    </w:p>
    <w:p>
      <w:pPr>
        <w:pStyle w:val="10"/>
        <w:spacing w:before="335" w:line="295" w:lineRule="auto"/>
        <w:ind w:left="1600" w:right="2459"/>
        <w:jc w:val="both"/>
      </w:pPr>
      <w:r>
        <w:rPr>
          <w:spacing w:val="-5"/>
        </w:rPr>
        <w:t xml:space="preserve">Tout </w:t>
      </w:r>
      <w:r>
        <w:t xml:space="preserve">d’abord, je tiens à remercier M. Zhang </w:t>
      </w:r>
      <w:r>
        <w:rPr>
          <w:spacing w:val="-6"/>
        </w:rPr>
        <w:t xml:space="preserve">Wei, </w:t>
      </w:r>
      <w:r>
        <w:t xml:space="preserve">directeur du département de fabrication intelligente de </w:t>
      </w:r>
      <w:r>
        <w:rPr>
          <w:spacing w:val="-6"/>
        </w:rPr>
        <w:t xml:space="preserve">CATL, </w:t>
      </w:r>
      <w:r>
        <w:t>de m’avoir accepté comme stagiaire dans ce département.</w:t>
      </w:r>
    </w:p>
    <w:p>
      <w:pPr>
        <w:pStyle w:val="10"/>
        <w:spacing w:before="6"/>
        <w:rPr>
          <w:sz w:val="28"/>
        </w:rPr>
      </w:pPr>
    </w:p>
    <w:p>
      <w:pPr>
        <w:pStyle w:val="10"/>
        <w:spacing w:line="295" w:lineRule="auto"/>
        <w:ind w:left="1600" w:right="1699"/>
      </w:pPr>
      <w:r>
        <w:t>Je tiens à remercier mes deux superviseurs de stage, Mme Lu Chun Wen et M. Lin Li Yong, pour leur aide tout au long de mon stage.</w:t>
      </w:r>
    </w:p>
    <w:p>
      <w:pPr>
        <w:pStyle w:val="10"/>
        <w:spacing w:before="6"/>
        <w:rPr>
          <w:sz w:val="28"/>
        </w:rPr>
      </w:pPr>
    </w:p>
    <w:p>
      <w:pPr>
        <w:pStyle w:val="10"/>
        <w:spacing w:line="295" w:lineRule="auto"/>
        <w:ind w:left="1600" w:right="1699"/>
      </w:pPr>
      <w:r>
        <w:t>Je tiens également à remercier sincèrement l’équipe du système de répartition AGV, qui s’est montrée très sincère et amicale et qui était prête à m’aider à résoudre mes problèmes à tout moment.</w:t>
      </w:r>
    </w:p>
    <w:p>
      <w:pPr>
        <w:pStyle w:val="10"/>
        <w:spacing w:before="6"/>
        <w:rPr>
          <w:sz w:val="28"/>
        </w:rPr>
      </w:pPr>
    </w:p>
    <w:p>
      <w:pPr>
        <w:pStyle w:val="10"/>
        <w:spacing w:line="295" w:lineRule="auto"/>
        <w:ind w:left="1600" w:right="1699"/>
      </w:pPr>
      <w:r>
        <w:t>Je voudrais adresser aussi ma profonde gratitude au groupe d’innovation émergente de SENSETIME pour son soutien dans mon travail. Bien que nous appartenions à des entreprises différentes, nous travaillons très bien ensemble dans notre travail. Je suis également très reconnaissant au Dr Ma Zheng pour ses conseils en matière d’apprentissage profond.</w:t>
      </w:r>
    </w:p>
    <w:p>
      <w:pPr>
        <w:pStyle w:val="10"/>
        <w:spacing w:before="6"/>
        <w:rPr>
          <w:sz w:val="28"/>
        </w:rPr>
      </w:pPr>
    </w:p>
    <w:p>
      <w:pPr>
        <w:pStyle w:val="10"/>
        <w:spacing w:before="1" w:line="295" w:lineRule="auto"/>
        <w:ind w:left="1600" w:right="2239"/>
      </w:pPr>
      <w:r>
        <w:t>Je remercie bien évidemment notre responsable de stage François Iotti. Elle m’a vraiment aidé à résoudre à de nombreux problème sur mon stage.</w:t>
      </w:r>
    </w:p>
    <w:p>
      <w:pPr>
        <w:pStyle w:val="10"/>
        <w:spacing w:before="4"/>
        <w:rPr>
          <w:sz w:val="28"/>
        </w:rPr>
      </w:pPr>
    </w:p>
    <w:p>
      <w:pPr>
        <w:pStyle w:val="10"/>
        <w:spacing w:line="295" w:lineRule="auto"/>
        <w:ind w:left="1600" w:right="1699"/>
      </w:pPr>
      <w:r>
        <w:t>Je tiens à remercier tout le monde à CATL et tout le personnel qui m’a aidé. Je me souviendrai toujours de leur enthousiasme et de leur responsabilité.</w:t>
      </w:r>
    </w:p>
    <w:p>
      <w:pPr>
        <w:pStyle w:val="10"/>
        <w:spacing w:before="7"/>
        <w:rPr>
          <w:sz w:val="28"/>
        </w:rPr>
      </w:pPr>
    </w:p>
    <w:p>
      <w:pPr>
        <w:pStyle w:val="10"/>
        <w:spacing w:line="295" w:lineRule="auto"/>
        <w:ind w:left="1600" w:right="1779"/>
        <w:jc w:val="both"/>
      </w:pPr>
      <w:r>
        <w:t xml:space="preserve">Pour </w:t>
      </w:r>
      <w:r>
        <w:rPr>
          <w:spacing w:val="-3"/>
        </w:rPr>
        <w:t xml:space="preserve">finir, </w:t>
      </w:r>
      <w:r>
        <w:t>je remercie ceux qui m’ont beaucoup appris au cours de ce stage, et même ceux qui ou eu la gentillesse de faire de ce stage un moment très profitable. Chacune de ces personnes ont rendu mon stage passionnant.</w:t>
      </w: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spacing w:before="7"/>
        <w:rPr>
          <w:sz w:val="11"/>
        </w:rPr>
      </w:pPr>
      <w:r>
        <w:drawing>
          <wp:anchor distT="0" distB="0" distL="0" distR="0" simplePos="0" relativeHeight="251660288" behindDoc="0" locked="0" layoutInCell="1" allowOverlap="1">
            <wp:simplePos x="0" y="0"/>
            <wp:positionH relativeFrom="page">
              <wp:posOffset>2786380</wp:posOffset>
            </wp:positionH>
            <wp:positionV relativeFrom="paragraph">
              <wp:posOffset>109220</wp:posOffset>
            </wp:positionV>
            <wp:extent cx="1890395" cy="531495"/>
            <wp:effectExtent l="0" t="0" r="0" b="0"/>
            <wp:wrapTopAndBottom/>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png"/>
                    <pic:cNvPicPr>
                      <a:picLocks noChangeAspect="1"/>
                    </pic:cNvPicPr>
                  </pic:nvPicPr>
                  <pic:blipFill>
                    <a:blip r:embed="rId10" cstate="print"/>
                    <a:stretch>
                      <a:fillRect/>
                    </a:stretch>
                  </pic:blipFill>
                  <pic:spPr>
                    <a:xfrm>
                      <a:off x="0" y="0"/>
                      <a:ext cx="1890236" cy="531494"/>
                    </a:xfrm>
                    <a:prstGeom prst="rect">
                      <a:avLst/>
                    </a:prstGeom>
                  </pic:spPr>
                </pic:pic>
              </a:graphicData>
            </a:graphic>
          </wp:anchor>
        </w:drawing>
      </w:r>
    </w:p>
    <w:p>
      <w:pPr>
        <w:spacing w:after="0"/>
        <w:rPr>
          <w:sz w:val="11"/>
        </w:rPr>
        <w:sectPr>
          <w:headerReference r:id="rId5" w:type="default"/>
          <w:pgSz w:w="11910" w:h="16840"/>
          <w:pgMar w:top="1220" w:right="160" w:bottom="280" w:left="200" w:header="483" w:footer="0" w:gutter="0"/>
          <w:cols w:space="720" w:num="1"/>
        </w:sectPr>
      </w:pPr>
    </w:p>
    <w:p>
      <w:pPr>
        <w:pStyle w:val="10"/>
        <w:rPr>
          <w:sz w:val="26"/>
        </w:rPr>
      </w:pPr>
    </w:p>
    <w:p>
      <w:pPr>
        <w:spacing w:before="86"/>
        <w:ind w:left="375" w:right="414" w:firstLine="0"/>
        <w:jc w:val="center"/>
        <w:rPr>
          <w:b/>
          <w:i/>
          <w:sz w:val="32"/>
        </w:rPr>
      </w:pPr>
      <w:r>
        <w:rPr>
          <w:b/>
          <w:i/>
          <w:color w:val="2D74B5"/>
          <w:sz w:val="32"/>
        </w:rPr>
        <w:t>Sommaire</w:t>
      </w:r>
    </w:p>
    <w:p>
      <w:pPr>
        <w:pStyle w:val="10"/>
        <w:rPr>
          <w:b/>
          <w:i/>
          <w:sz w:val="50"/>
        </w:rPr>
      </w:pPr>
    </w:p>
    <w:p>
      <w:pPr>
        <w:tabs>
          <w:tab w:val="left" w:pos="7665"/>
        </w:tabs>
        <w:spacing w:before="1"/>
        <w:ind w:left="0" w:right="1646" w:firstLine="0"/>
        <w:jc w:val="right"/>
        <w:rPr>
          <w:b/>
          <w:i/>
          <w:sz w:val="32"/>
        </w:rPr>
      </w:pPr>
      <w:r>
        <w:fldChar w:fldCharType="begin"/>
      </w:r>
      <w:r>
        <w:instrText xml:space="preserve"> HYPERLINK \l "_bookmark0" </w:instrText>
      </w:r>
      <w:r>
        <w:fldChar w:fldCharType="separate"/>
      </w:r>
      <w:r>
        <w:rPr>
          <w:b/>
          <w:i/>
          <w:sz w:val="32"/>
        </w:rPr>
        <w:t>Remerciement</w:t>
      </w:r>
      <w:r>
        <w:rPr>
          <w:b/>
          <w:i/>
          <w:sz w:val="32"/>
          <w:u w:val="thick"/>
        </w:rPr>
        <w:t xml:space="preserve"> </w:t>
      </w:r>
      <w:r>
        <w:rPr>
          <w:b/>
          <w:i/>
          <w:sz w:val="32"/>
          <w:u w:val="thick"/>
        </w:rPr>
        <w:tab/>
      </w:r>
      <w:r>
        <w:rPr>
          <w:b/>
          <w:i/>
          <w:spacing w:val="-1"/>
          <w:sz w:val="32"/>
        </w:rPr>
        <w:t>2</w:t>
      </w:r>
      <w:r>
        <w:rPr>
          <w:b/>
          <w:i/>
          <w:spacing w:val="-1"/>
          <w:sz w:val="32"/>
        </w:rPr>
        <w:fldChar w:fldCharType="end"/>
      </w:r>
    </w:p>
    <w:p>
      <w:pPr>
        <w:pStyle w:val="12"/>
        <w:numPr>
          <w:ilvl w:val="1"/>
          <w:numId w:val="1"/>
        </w:numPr>
        <w:tabs>
          <w:tab w:val="left" w:pos="539"/>
          <w:tab w:val="left" w:pos="540"/>
          <w:tab w:val="left" w:pos="7663"/>
        </w:tabs>
        <w:spacing w:before="90" w:after="0" w:line="240" w:lineRule="auto"/>
        <w:ind w:left="2560" w:right="1646" w:hanging="2561"/>
        <w:jc w:val="right"/>
        <w:rPr>
          <w:b/>
          <w:i/>
          <w:sz w:val="32"/>
        </w:rPr>
      </w:pPr>
      <w:r>
        <w:fldChar w:fldCharType="begin"/>
      </w:r>
      <w:r>
        <w:instrText xml:space="preserve"> HYPERLINK \l "_bookmark1" </w:instrText>
      </w:r>
      <w:r>
        <w:fldChar w:fldCharType="separate"/>
      </w:r>
      <w:r>
        <w:rPr>
          <w:b/>
          <w:i/>
          <w:sz w:val="32"/>
        </w:rPr>
        <w:t>Présentation</w:t>
      </w:r>
      <w:r>
        <w:rPr>
          <w:b/>
          <w:i/>
          <w:sz w:val="32"/>
          <w:u w:val="thick"/>
        </w:rPr>
        <w:t xml:space="preserve"> </w:t>
      </w:r>
      <w:r>
        <w:rPr>
          <w:b/>
          <w:i/>
          <w:sz w:val="32"/>
          <w:u w:val="thick"/>
        </w:rPr>
        <w:tab/>
      </w:r>
      <w:r>
        <w:rPr>
          <w:b/>
          <w:i/>
          <w:spacing w:val="-1"/>
          <w:sz w:val="32"/>
        </w:rPr>
        <w:t>4</w:t>
      </w:r>
      <w:r>
        <w:rPr>
          <w:b/>
          <w:i/>
          <w:spacing w:val="-1"/>
          <w:sz w:val="32"/>
        </w:rPr>
        <w:fldChar w:fldCharType="end"/>
      </w:r>
    </w:p>
    <w:p>
      <w:pPr>
        <w:pStyle w:val="6"/>
        <w:tabs>
          <w:tab w:val="left" w:pos="779"/>
          <w:tab w:val="left" w:pos="7499"/>
        </w:tabs>
        <w:spacing w:before="130"/>
        <w:ind w:right="1644" w:firstLine="0"/>
        <w:jc w:val="right"/>
      </w:pPr>
      <w:r>
        <w:fldChar w:fldCharType="begin"/>
      </w:r>
      <w:r>
        <w:instrText xml:space="preserve"> HYPERLINK \l "_bookmark2" </w:instrText>
      </w:r>
      <w:r>
        <w:fldChar w:fldCharType="separate"/>
      </w:r>
      <w:r>
        <w:t>I-1.</w:t>
      </w:r>
      <w:r>
        <w:tab/>
      </w:r>
      <w:r>
        <w:t>Présentation</w:t>
      </w:r>
      <w:r>
        <w:rPr>
          <w:spacing w:val="-4"/>
        </w:rPr>
        <w:t xml:space="preserve"> </w:t>
      </w:r>
      <w:r>
        <w:t>de</w:t>
      </w:r>
      <w:r>
        <w:rPr>
          <w:spacing w:val="-3"/>
        </w:rPr>
        <w:t xml:space="preserve"> </w:t>
      </w:r>
      <w:r>
        <w:t>l’entreprise</w:t>
      </w:r>
      <w:r>
        <w:rPr>
          <w:u w:val="single"/>
        </w:rPr>
        <w:t xml:space="preserve"> </w:t>
      </w:r>
      <w:r>
        <w:rPr>
          <w:u w:val="single"/>
        </w:rPr>
        <w:tab/>
      </w:r>
      <w:r>
        <w:t>4</w:t>
      </w:r>
      <w:r>
        <w:fldChar w:fldCharType="end"/>
      </w:r>
    </w:p>
    <w:p>
      <w:pPr>
        <w:tabs>
          <w:tab w:val="left" w:pos="9787"/>
        </w:tabs>
        <w:spacing w:before="75"/>
        <w:ind w:left="2500" w:right="0" w:firstLine="0"/>
        <w:jc w:val="left"/>
        <w:rPr>
          <w:sz w:val="22"/>
        </w:rPr>
      </w:pPr>
      <w:r>
        <w:fldChar w:fldCharType="begin"/>
      </w:r>
      <w:r>
        <w:instrText xml:space="preserve"> HYPERLINK \l "_bookmark3" </w:instrText>
      </w:r>
      <w:r>
        <w:fldChar w:fldCharType="separate"/>
      </w:r>
      <w:r>
        <w:rPr>
          <w:spacing w:val="-7"/>
          <w:sz w:val="22"/>
        </w:rPr>
        <w:t>CATL</w:t>
      </w:r>
      <w:r>
        <w:rPr>
          <w:spacing w:val="-7"/>
          <w:sz w:val="22"/>
          <w:u w:val="single"/>
        </w:rPr>
        <w:t xml:space="preserve"> </w:t>
      </w:r>
      <w:r>
        <w:rPr>
          <w:spacing w:val="-7"/>
          <w:sz w:val="22"/>
          <w:u w:val="single"/>
        </w:rPr>
        <w:tab/>
      </w:r>
      <w:r>
        <w:rPr>
          <w:sz w:val="22"/>
        </w:rPr>
        <w:t>4</w:t>
      </w:r>
      <w:r>
        <w:rPr>
          <w:sz w:val="22"/>
        </w:rPr>
        <w:fldChar w:fldCharType="end"/>
      </w:r>
    </w:p>
    <w:p>
      <w:pPr>
        <w:pStyle w:val="6"/>
        <w:tabs>
          <w:tab w:val="left" w:pos="779"/>
          <w:tab w:val="left" w:pos="7499"/>
        </w:tabs>
        <w:spacing w:before="150"/>
        <w:ind w:right="1644" w:firstLine="0"/>
        <w:jc w:val="right"/>
      </w:pPr>
      <w:r>
        <w:fldChar w:fldCharType="begin"/>
      </w:r>
      <w:r>
        <w:instrText xml:space="preserve"> HYPERLINK \l "_bookmark4" </w:instrText>
      </w:r>
      <w:r>
        <w:fldChar w:fldCharType="separate"/>
      </w:r>
      <w:r>
        <w:t>I-2.</w:t>
      </w:r>
      <w:r>
        <w:tab/>
      </w:r>
      <w:r>
        <w:t>Présentation</w:t>
      </w:r>
      <w:r>
        <w:rPr>
          <w:spacing w:val="-2"/>
        </w:rPr>
        <w:t xml:space="preserve"> </w:t>
      </w:r>
      <w:r>
        <w:t>du</w:t>
      </w:r>
      <w:r>
        <w:rPr>
          <w:spacing w:val="-2"/>
        </w:rPr>
        <w:t xml:space="preserve"> </w:t>
      </w:r>
      <w:r>
        <w:t>département</w:t>
      </w:r>
      <w:r>
        <w:rPr>
          <w:u w:val="single"/>
        </w:rPr>
        <w:t xml:space="preserve"> </w:t>
      </w:r>
      <w:r>
        <w:rPr>
          <w:u w:val="single"/>
        </w:rPr>
        <w:tab/>
      </w:r>
      <w:r>
        <w:t>6</w:t>
      </w:r>
      <w:r>
        <w:fldChar w:fldCharType="end"/>
      </w:r>
    </w:p>
    <w:p>
      <w:pPr>
        <w:tabs>
          <w:tab w:val="left" w:pos="9787"/>
        </w:tabs>
        <w:spacing w:before="43"/>
        <w:ind w:left="2500" w:right="0" w:firstLine="0"/>
        <w:jc w:val="left"/>
        <w:rPr>
          <w:sz w:val="22"/>
        </w:rPr>
      </w:pPr>
      <w:r>
        <w:fldChar w:fldCharType="begin"/>
      </w:r>
      <w:r>
        <w:instrText xml:space="preserve"> HYPERLINK \l "_bookmark5" </w:instrText>
      </w:r>
      <w:r>
        <w:fldChar w:fldCharType="separate"/>
      </w:r>
      <w:r>
        <w:rPr>
          <w:sz w:val="22"/>
        </w:rPr>
        <w:t>IMD</w:t>
      </w:r>
      <w:r>
        <w:rPr>
          <w:rFonts w:hint="eastAsia" w:ascii="IPAexGothic" w:eastAsia="IPAexGothic"/>
          <w:sz w:val="22"/>
        </w:rPr>
        <w:t>（</w:t>
      </w:r>
      <w:r>
        <w:rPr>
          <w:sz w:val="22"/>
        </w:rPr>
        <w:t>Intelligent</w:t>
      </w:r>
      <w:r>
        <w:rPr>
          <w:spacing w:val="-4"/>
          <w:sz w:val="22"/>
        </w:rPr>
        <w:t xml:space="preserve"> </w:t>
      </w:r>
      <w:r>
        <w:rPr>
          <w:sz w:val="22"/>
        </w:rPr>
        <w:t>Manufacturing</w:t>
      </w:r>
      <w:r>
        <w:rPr>
          <w:spacing w:val="-5"/>
          <w:sz w:val="22"/>
        </w:rPr>
        <w:t xml:space="preserve"> </w:t>
      </w:r>
      <w:r>
        <w:rPr>
          <w:sz w:val="22"/>
        </w:rPr>
        <w:t>Department</w:t>
      </w:r>
      <w:r>
        <w:rPr>
          <w:rFonts w:hint="eastAsia" w:ascii="IPAexGothic" w:eastAsia="IPAexGothic"/>
          <w:sz w:val="22"/>
        </w:rPr>
        <w:t>）</w:t>
      </w:r>
      <w:r>
        <w:rPr>
          <w:rFonts w:hint="eastAsia" w:ascii="IPAexGothic" w:eastAsia="IPAexGothic"/>
          <w:sz w:val="22"/>
          <w:u w:val="single"/>
        </w:rPr>
        <w:t xml:space="preserve"> </w:t>
      </w:r>
      <w:r>
        <w:rPr>
          <w:rFonts w:hint="eastAsia" w:ascii="IPAexGothic" w:eastAsia="IPAexGothic"/>
          <w:sz w:val="22"/>
          <w:u w:val="single"/>
        </w:rPr>
        <w:tab/>
      </w:r>
      <w:r>
        <w:rPr>
          <w:sz w:val="22"/>
        </w:rPr>
        <w:t>6</w:t>
      </w:r>
      <w:r>
        <w:rPr>
          <w:sz w:val="22"/>
        </w:rPr>
        <w:fldChar w:fldCharType="end"/>
      </w:r>
    </w:p>
    <w:p>
      <w:pPr>
        <w:pStyle w:val="6"/>
        <w:tabs>
          <w:tab w:val="left" w:pos="779"/>
          <w:tab w:val="left" w:pos="7499"/>
        </w:tabs>
        <w:spacing w:before="114"/>
        <w:ind w:right="1644" w:firstLine="0"/>
        <w:jc w:val="right"/>
      </w:pPr>
      <w:r>
        <w:fldChar w:fldCharType="begin"/>
      </w:r>
      <w:r>
        <w:instrText xml:space="preserve"> HYPERLINK \l "_bookmark6" </w:instrText>
      </w:r>
      <w:r>
        <w:fldChar w:fldCharType="separate"/>
      </w:r>
      <w:r>
        <w:t>I-3.</w:t>
      </w:r>
      <w:r>
        <w:tab/>
      </w:r>
      <w:r>
        <w:t>Présentation</w:t>
      </w:r>
      <w:r>
        <w:rPr>
          <w:spacing w:val="-3"/>
        </w:rPr>
        <w:t xml:space="preserve"> </w:t>
      </w:r>
      <w:r>
        <w:t>de</w:t>
      </w:r>
      <w:r>
        <w:rPr>
          <w:spacing w:val="-2"/>
        </w:rPr>
        <w:t xml:space="preserve"> </w:t>
      </w:r>
      <w:r>
        <w:t>l’équipes</w:t>
      </w:r>
      <w:r>
        <w:rPr>
          <w:u w:val="single"/>
        </w:rPr>
        <w:t xml:space="preserve"> </w:t>
      </w:r>
      <w:r>
        <w:rPr>
          <w:u w:val="single"/>
        </w:rPr>
        <w:tab/>
      </w:r>
      <w:r>
        <w:t>7</w:t>
      </w:r>
      <w:r>
        <w:fldChar w:fldCharType="end"/>
      </w:r>
    </w:p>
    <w:p>
      <w:pPr>
        <w:tabs>
          <w:tab w:val="left" w:pos="9788"/>
        </w:tabs>
        <w:spacing w:before="72" w:line="324" w:lineRule="auto"/>
        <w:ind w:left="2500" w:right="1645" w:firstLine="0"/>
        <w:jc w:val="left"/>
        <w:rPr>
          <w:sz w:val="22"/>
        </w:rPr>
      </w:pPr>
      <w:r>
        <w:fldChar w:fldCharType="begin"/>
      </w:r>
      <w:r>
        <w:instrText xml:space="preserve"> HYPERLINK \l "_bookmark7" </w:instrText>
      </w:r>
      <w:r>
        <w:fldChar w:fldCharType="separate"/>
      </w:r>
      <w:r>
        <w:rPr>
          <w:spacing w:val="-8"/>
          <w:sz w:val="22"/>
        </w:rPr>
        <w:t xml:space="preserve">ILT </w:t>
      </w:r>
      <w:r>
        <w:rPr>
          <w:sz w:val="22"/>
        </w:rPr>
        <w:t>(Intelligent</w:t>
      </w:r>
      <w:r>
        <w:rPr>
          <w:spacing w:val="4"/>
          <w:sz w:val="22"/>
        </w:rPr>
        <w:t xml:space="preserve"> </w:t>
      </w:r>
      <w:r>
        <w:rPr>
          <w:sz w:val="22"/>
        </w:rPr>
        <w:t>Logistics</w:t>
      </w:r>
      <w:r>
        <w:rPr>
          <w:spacing w:val="-5"/>
          <w:sz w:val="22"/>
        </w:rPr>
        <w:t xml:space="preserve"> </w:t>
      </w:r>
      <w:r>
        <w:rPr>
          <w:spacing w:val="-4"/>
          <w:sz w:val="22"/>
        </w:rPr>
        <w:t>Team)</w:t>
      </w:r>
      <w:r>
        <w:rPr>
          <w:spacing w:val="-4"/>
          <w:sz w:val="22"/>
          <w:u w:val="single"/>
        </w:rPr>
        <w:t xml:space="preserve"> </w:t>
      </w:r>
      <w:r>
        <w:rPr>
          <w:spacing w:val="-4"/>
          <w:sz w:val="22"/>
          <w:u w:val="single"/>
        </w:rPr>
        <w:tab/>
      </w:r>
      <w:r>
        <w:rPr>
          <w:spacing w:val="-17"/>
          <w:sz w:val="22"/>
        </w:rPr>
        <w:t>7</w:t>
      </w:r>
      <w:r>
        <w:rPr>
          <w:spacing w:val="-17"/>
          <w:sz w:val="22"/>
        </w:rPr>
        <w:fldChar w:fldCharType="end"/>
      </w:r>
      <w:r>
        <w:rPr>
          <w:spacing w:val="-17"/>
          <w:sz w:val="22"/>
        </w:rPr>
        <w:t xml:space="preserve"> </w:t>
      </w:r>
      <w:r>
        <w:fldChar w:fldCharType="begin"/>
      </w:r>
      <w:r>
        <w:instrText xml:space="preserve"> HYPERLINK \l "_bookmark8" </w:instrText>
      </w:r>
      <w:r>
        <w:fldChar w:fldCharType="separate"/>
      </w:r>
      <w:r>
        <w:rPr>
          <w:sz w:val="22"/>
        </w:rPr>
        <w:t>EIG (Emerging</w:t>
      </w:r>
      <w:r>
        <w:rPr>
          <w:spacing w:val="-6"/>
          <w:sz w:val="22"/>
        </w:rPr>
        <w:t xml:space="preserve"> </w:t>
      </w:r>
      <w:r>
        <w:rPr>
          <w:sz w:val="22"/>
        </w:rPr>
        <w:t>Innovation</w:t>
      </w:r>
      <w:r>
        <w:rPr>
          <w:spacing w:val="-4"/>
          <w:sz w:val="22"/>
        </w:rPr>
        <w:t xml:space="preserve"> </w:t>
      </w:r>
      <w:r>
        <w:rPr>
          <w:sz w:val="22"/>
        </w:rPr>
        <w:t>Group)</w:t>
      </w:r>
      <w:r>
        <w:rPr>
          <w:sz w:val="22"/>
          <w:u w:val="single"/>
        </w:rPr>
        <w:t xml:space="preserve"> </w:t>
      </w:r>
      <w:r>
        <w:rPr>
          <w:sz w:val="22"/>
          <w:u w:val="single"/>
        </w:rPr>
        <w:tab/>
      </w:r>
      <w:r>
        <w:rPr>
          <w:spacing w:val="-17"/>
          <w:sz w:val="22"/>
        </w:rPr>
        <w:t>7</w:t>
      </w:r>
      <w:r>
        <w:rPr>
          <w:spacing w:val="-17"/>
          <w:sz w:val="22"/>
        </w:rPr>
        <w:fldChar w:fldCharType="end"/>
      </w:r>
    </w:p>
    <w:p>
      <w:pPr>
        <w:pStyle w:val="12"/>
        <w:numPr>
          <w:ilvl w:val="1"/>
          <w:numId w:val="1"/>
        </w:numPr>
        <w:tabs>
          <w:tab w:val="left" w:pos="539"/>
          <w:tab w:val="left" w:pos="540"/>
          <w:tab w:val="left" w:pos="7664"/>
        </w:tabs>
        <w:spacing w:before="26" w:after="0" w:line="240" w:lineRule="auto"/>
        <w:ind w:left="2560" w:right="1646" w:hanging="2561"/>
        <w:jc w:val="right"/>
        <w:rPr>
          <w:b/>
          <w:i/>
          <w:sz w:val="32"/>
        </w:rPr>
      </w:pPr>
      <w:r>
        <w:fldChar w:fldCharType="begin"/>
      </w:r>
      <w:r>
        <w:instrText xml:space="preserve"> HYPERLINK \l "_bookmark9" </w:instrText>
      </w:r>
      <w:r>
        <w:fldChar w:fldCharType="separate"/>
      </w:r>
      <w:r>
        <w:rPr>
          <w:b/>
          <w:i/>
          <w:sz w:val="32"/>
        </w:rPr>
        <w:t>Stage</w:t>
      </w:r>
      <w:r>
        <w:rPr>
          <w:b/>
          <w:i/>
          <w:sz w:val="32"/>
          <w:u w:val="thick"/>
        </w:rPr>
        <w:t xml:space="preserve"> </w:t>
      </w:r>
      <w:r>
        <w:rPr>
          <w:b/>
          <w:i/>
          <w:sz w:val="32"/>
          <w:u w:val="thick"/>
        </w:rPr>
        <w:tab/>
      </w:r>
      <w:r>
        <w:rPr>
          <w:b/>
          <w:i/>
          <w:spacing w:val="-1"/>
          <w:sz w:val="32"/>
        </w:rPr>
        <w:t>8</w:t>
      </w:r>
      <w:r>
        <w:rPr>
          <w:b/>
          <w:i/>
          <w:spacing w:val="-1"/>
          <w:sz w:val="32"/>
        </w:rPr>
        <w:fldChar w:fldCharType="end"/>
      </w:r>
    </w:p>
    <w:p>
      <w:pPr>
        <w:pStyle w:val="6"/>
        <w:tabs>
          <w:tab w:val="left" w:pos="779"/>
          <w:tab w:val="left" w:pos="7499"/>
        </w:tabs>
        <w:spacing w:before="127"/>
        <w:ind w:right="1644" w:firstLine="0"/>
        <w:jc w:val="right"/>
      </w:pPr>
      <w:r>
        <w:fldChar w:fldCharType="begin"/>
      </w:r>
      <w:r>
        <w:instrText xml:space="preserve"> HYPERLINK \l "_bookmark10" </w:instrText>
      </w:r>
      <w:r>
        <w:fldChar w:fldCharType="separate"/>
      </w:r>
      <w:r>
        <w:t>II-1.</w:t>
      </w:r>
      <w:r>
        <w:tab/>
      </w:r>
      <w:r>
        <w:t>Détection</w:t>
      </w:r>
      <w:r>
        <w:rPr>
          <w:spacing w:val="-2"/>
        </w:rPr>
        <w:t xml:space="preserve"> </w:t>
      </w:r>
      <w:r>
        <w:t>des défauts</w:t>
      </w:r>
      <w:r>
        <w:rPr>
          <w:u w:val="single"/>
        </w:rPr>
        <w:t xml:space="preserve"> </w:t>
      </w:r>
      <w:r>
        <w:rPr>
          <w:u w:val="single"/>
        </w:rPr>
        <w:tab/>
      </w:r>
      <w:r>
        <w:t>8</w:t>
      </w:r>
      <w:r>
        <w:fldChar w:fldCharType="end"/>
      </w:r>
    </w:p>
    <w:p>
      <w:pPr>
        <w:tabs>
          <w:tab w:val="left" w:pos="3280"/>
          <w:tab w:val="left" w:pos="9677"/>
          <w:tab w:val="left" w:pos="9788"/>
        </w:tabs>
        <w:spacing w:before="75" w:line="324" w:lineRule="auto"/>
        <w:ind w:left="2500" w:right="1645" w:firstLine="0"/>
        <w:jc w:val="left"/>
        <w:rPr>
          <w:sz w:val="22"/>
        </w:rPr>
      </w:pPr>
      <w:r>
        <w:fldChar w:fldCharType="begin"/>
      </w:r>
      <w:r>
        <w:instrText xml:space="preserve"> HYPERLINK \l "_bookmark11" </w:instrText>
      </w:r>
      <w:r>
        <w:fldChar w:fldCharType="separate"/>
      </w:r>
      <w:r>
        <w:rPr>
          <w:sz w:val="22"/>
        </w:rPr>
        <w:t>II-1.1.</w:t>
      </w:r>
      <w:r>
        <w:rPr>
          <w:sz w:val="22"/>
        </w:rPr>
        <w:tab/>
      </w:r>
      <w:r>
        <w:rPr>
          <w:sz w:val="22"/>
        </w:rPr>
        <w:t>Informations</w:t>
      </w:r>
      <w:r>
        <w:rPr>
          <w:spacing w:val="1"/>
          <w:sz w:val="22"/>
        </w:rPr>
        <w:t xml:space="preserve"> </w:t>
      </w:r>
      <w:r>
        <w:rPr>
          <w:sz w:val="22"/>
        </w:rPr>
        <w:t>générales</w:t>
      </w:r>
      <w:r>
        <w:rPr>
          <w:sz w:val="22"/>
          <w:u w:val="single"/>
        </w:rPr>
        <w:t xml:space="preserve"> </w:t>
      </w:r>
      <w:r>
        <w:rPr>
          <w:sz w:val="22"/>
          <w:u w:val="single"/>
        </w:rPr>
        <w:tab/>
      </w:r>
      <w:r>
        <w:rPr>
          <w:sz w:val="22"/>
          <w:u w:val="single"/>
        </w:rPr>
        <w:tab/>
      </w:r>
      <w:r>
        <w:rPr>
          <w:spacing w:val="-17"/>
          <w:sz w:val="22"/>
        </w:rPr>
        <w:t>8</w:t>
      </w:r>
      <w:r>
        <w:rPr>
          <w:spacing w:val="-17"/>
          <w:sz w:val="22"/>
        </w:rPr>
        <w:fldChar w:fldCharType="end"/>
      </w:r>
      <w:r>
        <w:rPr>
          <w:spacing w:val="-17"/>
          <w:sz w:val="22"/>
        </w:rPr>
        <w:t xml:space="preserve"> </w:t>
      </w:r>
      <w:r>
        <w:fldChar w:fldCharType="begin"/>
      </w:r>
      <w:r>
        <w:instrText xml:space="preserve"> HYPERLINK \l "_bookmark12" </w:instrText>
      </w:r>
      <w:r>
        <w:fldChar w:fldCharType="separate"/>
      </w:r>
      <w:r>
        <w:rPr>
          <w:sz w:val="22"/>
        </w:rPr>
        <w:t>II-1.2.</w:t>
      </w:r>
      <w:r>
        <w:rPr>
          <w:sz w:val="22"/>
        </w:rPr>
        <w:tab/>
      </w:r>
      <w:r>
        <w:rPr>
          <w:sz w:val="22"/>
        </w:rPr>
        <w:t>Mes</w:t>
      </w:r>
      <w:r>
        <w:rPr>
          <w:spacing w:val="-4"/>
          <w:sz w:val="22"/>
        </w:rPr>
        <w:t xml:space="preserve"> </w:t>
      </w:r>
      <w:r>
        <w:rPr>
          <w:sz w:val="22"/>
        </w:rPr>
        <w:t>réalisations</w:t>
      </w:r>
      <w:r>
        <w:rPr>
          <w:sz w:val="22"/>
          <w:u w:val="single"/>
        </w:rPr>
        <w:t xml:space="preserve"> </w:t>
      </w:r>
      <w:r>
        <w:rPr>
          <w:sz w:val="22"/>
          <w:u w:val="single"/>
        </w:rPr>
        <w:tab/>
      </w:r>
      <w:r>
        <w:rPr>
          <w:spacing w:val="-8"/>
          <w:sz w:val="22"/>
        </w:rPr>
        <w:t>11</w:t>
      </w:r>
      <w:r>
        <w:rPr>
          <w:spacing w:val="-8"/>
          <w:sz w:val="22"/>
        </w:rPr>
        <w:fldChar w:fldCharType="end"/>
      </w:r>
    </w:p>
    <w:p>
      <w:pPr>
        <w:pStyle w:val="6"/>
        <w:tabs>
          <w:tab w:val="left" w:pos="779"/>
          <w:tab w:val="left" w:pos="7357"/>
        </w:tabs>
        <w:spacing w:before="60"/>
        <w:ind w:right="1643" w:firstLine="0"/>
        <w:jc w:val="right"/>
      </w:pPr>
      <w:r>
        <w:fldChar w:fldCharType="begin"/>
      </w:r>
      <w:r>
        <w:instrText xml:space="preserve"> HYPERLINK \l "_bookmark13" </w:instrText>
      </w:r>
      <w:r>
        <w:fldChar w:fldCharType="separate"/>
      </w:r>
      <w:r>
        <w:t>II-2.</w:t>
      </w:r>
      <w:r>
        <w:tab/>
      </w:r>
      <w:r>
        <w:t>Simulation de</w:t>
      </w:r>
      <w:r>
        <w:rPr>
          <w:spacing w:val="-5"/>
        </w:rPr>
        <w:t xml:space="preserve"> </w:t>
      </w:r>
      <w:r>
        <w:t>systèmes</w:t>
      </w:r>
      <w:r>
        <w:rPr>
          <w:spacing w:val="-16"/>
        </w:rPr>
        <w:t xml:space="preserve"> </w:t>
      </w:r>
      <w:r>
        <w:t>AGV</w:t>
      </w:r>
      <w:r>
        <w:rPr>
          <w:u w:val="single"/>
        </w:rPr>
        <w:t xml:space="preserve"> </w:t>
      </w:r>
      <w:r>
        <w:rPr>
          <w:u w:val="single"/>
        </w:rPr>
        <w:tab/>
      </w:r>
      <w:r>
        <w:t>22</w:t>
      </w:r>
      <w:r>
        <w:fldChar w:fldCharType="end"/>
      </w:r>
    </w:p>
    <w:p>
      <w:pPr>
        <w:tabs>
          <w:tab w:val="left" w:pos="3280"/>
          <w:tab w:val="left" w:pos="9677"/>
        </w:tabs>
        <w:spacing w:before="75" w:line="324" w:lineRule="auto"/>
        <w:ind w:left="2500" w:right="1645" w:firstLine="0"/>
        <w:jc w:val="left"/>
        <w:rPr>
          <w:sz w:val="22"/>
        </w:rPr>
      </w:pPr>
      <w:r>
        <w:fldChar w:fldCharType="begin"/>
      </w:r>
      <w:r>
        <w:instrText xml:space="preserve"> HYPERLINK \l "_bookmark14" </w:instrText>
      </w:r>
      <w:r>
        <w:fldChar w:fldCharType="separate"/>
      </w:r>
      <w:r>
        <w:rPr>
          <w:sz w:val="22"/>
        </w:rPr>
        <w:t>II-2.1.</w:t>
      </w:r>
      <w:r>
        <w:rPr>
          <w:sz w:val="22"/>
        </w:rPr>
        <w:tab/>
      </w:r>
      <w:r>
        <w:rPr>
          <w:sz w:val="22"/>
        </w:rPr>
        <w:t>Informations</w:t>
      </w:r>
      <w:r>
        <w:rPr>
          <w:spacing w:val="1"/>
          <w:sz w:val="22"/>
        </w:rPr>
        <w:t xml:space="preserve"> </w:t>
      </w:r>
      <w:r>
        <w:rPr>
          <w:sz w:val="22"/>
        </w:rPr>
        <w:t>générales</w:t>
      </w:r>
      <w:r>
        <w:rPr>
          <w:sz w:val="22"/>
          <w:u w:val="single"/>
        </w:rPr>
        <w:t xml:space="preserve"> </w:t>
      </w:r>
      <w:r>
        <w:rPr>
          <w:sz w:val="22"/>
          <w:u w:val="single"/>
        </w:rPr>
        <w:tab/>
      </w:r>
      <w:r>
        <w:rPr>
          <w:spacing w:val="-9"/>
          <w:sz w:val="22"/>
        </w:rPr>
        <w:t>22</w:t>
      </w:r>
      <w:r>
        <w:rPr>
          <w:spacing w:val="-9"/>
          <w:sz w:val="22"/>
        </w:rPr>
        <w:fldChar w:fldCharType="end"/>
      </w:r>
      <w:r>
        <w:rPr>
          <w:spacing w:val="-9"/>
          <w:sz w:val="22"/>
        </w:rPr>
        <w:t xml:space="preserve"> </w:t>
      </w:r>
      <w:r>
        <w:fldChar w:fldCharType="begin"/>
      </w:r>
      <w:r>
        <w:instrText xml:space="preserve"> HYPERLINK \l "_bookmark15" </w:instrText>
      </w:r>
      <w:r>
        <w:fldChar w:fldCharType="separate"/>
      </w:r>
      <w:r>
        <w:rPr>
          <w:sz w:val="22"/>
        </w:rPr>
        <w:t>II-2.2.</w:t>
      </w:r>
      <w:r>
        <w:rPr>
          <w:sz w:val="22"/>
        </w:rPr>
        <w:tab/>
      </w:r>
      <w:r>
        <w:rPr>
          <w:sz w:val="22"/>
        </w:rPr>
        <w:t>Mes</w:t>
      </w:r>
      <w:r>
        <w:rPr>
          <w:spacing w:val="-4"/>
          <w:sz w:val="22"/>
        </w:rPr>
        <w:t xml:space="preserve"> </w:t>
      </w:r>
      <w:r>
        <w:rPr>
          <w:sz w:val="22"/>
        </w:rPr>
        <w:t>réalisations</w:t>
      </w:r>
      <w:r>
        <w:rPr>
          <w:sz w:val="22"/>
          <w:u w:val="single"/>
        </w:rPr>
        <w:t xml:space="preserve"> </w:t>
      </w:r>
      <w:r>
        <w:rPr>
          <w:sz w:val="22"/>
          <w:u w:val="single"/>
        </w:rPr>
        <w:tab/>
      </w:r>
      <w:r>
        <w:rPr>
          <w:spacing w:val="-9"/>
          <w:sz w:val="22"/>
        </w:rPr>
        <w:t>25</w:t>
      </w:r>
      <w:r>
        <w:rPr>
          <w:spacing w:val="-9"/>
          <w:sz w:val="22"/>
        </w:rPr>
        <w:fldChar w:fldCharType="end"/>
      </w:r>
    </w:p>
    <w:p>
      <w:pPr>
        <w:tabs>
          <w:tab w:val="left" w:pos="7879"/>
        </w:tabs>
        <w:spacing w:before="23"/>
        <w:ind w:left="375" w:right="0" w:firstLine="0"/>
        <w:jc w:val="center"/>
        <w:rPr>
          <w:b/>
          <w:i/>
          <w:sz w:val="32"/>
        </w:rPr>
      </w:pPr>
      <w:r>
        <w:fldChar w:fldCharType="begin"/>
      </w:r>
      <w:r>
        <w:instrText xml:space="preserve"> HYPERLINK \l "_bookmark16" </w:instrText>
      </w:r>
      <w:r>
        <w:fldChar w:fldCharType="separate"/>
      </w:r>
      <w:r>
        <w:rPr>
          <w:b/>
          <w:i/>
          <w:sz w:val="32"/>
        </w:rPr>
        <w:t>Conclusion</w:t>
      </w:r>
      <w:r>
        <w:rPr>
          <w:b/>
          <w:i/>
          <w:sz w:val="32"/>
          <w:u w:val="thick"/>
        </w:rPr>
        <w:t xml:space="preserve"> </w:t>
      </w:r>
      <w:r>
        <w:rPr>
          <w:b/>
          <w:i/>
          <w:sz w:val="32"/>
          <w:u w:val="thick"/>
        </w:rPr>
        <w:tab/>
      </w:r>
      <w:r>
        <w:rPr>
          <w:b/>
          <w:i/>
          <w:sz w:val="32"/>
        </w:rPr>
        <w:t>42</w:t>
      </w:r>
      <w:r>
        <w:rPr>
          <w:b/>
          <w:i/>
          <w:sz w:val="32"/>
        </w:rPr>
        <w:fldChar w:fldCharType="end"/>
      </w:r>
    </w:p>
    <w:p>
      <w:pPr>
        <w:tabs>
          <w:tab w:val="left" w:pos="7879"/>
        </w:tabs>
        <w:spacing w:before="93"/>
        <w:ind w:left="375" w:right="0" w:firstLine="0"/>
        <w:jc w:val="center"/>
        <w:rPr>
          <w:b/>
          <w:i/>
          <w:sz w:val="32"/>
        </w:rPr>
      </w:pPr>
      <w:r>
        <w:fldChar w:fldCharType="begin"/>
      </w:r>
      <w:r>
        <w:instrText xml:space="preserve"> HYPERLINK \l "_bookmark17" </w:instrText>
      </w:r>
      <w:r>
        <w:fldChar w:fldCharType="separate"/>
      </w:r>
      <w:r>
        <w:rPr>
          <w:b/>
          <w:i/>
          <w:sz w:val="32"/>
        </w:rPr>
        <w:t>Bibliographie</w:t>
      </w:r>
      <w:r>
        <w:rPr>
          <w:b/>
          <w:i/>
          <w:sz w:val="32"/>
          <w:u w:val="thick"/>
        </w:rPr>
        <w:t xml:space="preserve"> </w:t>
      </w:r>
      <w:r>
        <w:rPr>
          <w:b/>
          <w:i/>
          <w:sz w:val="32"/>
          <w:u w:val="thick"/>
        </w:rPr>
        <w:tab/>
      </w:r>
      <w:r>
        <w:rPr>
          <w:b/>
          <w:i/>
          <w:sz w:val="32"/>
        </w:rPr>
        <w:t>43</w:t>
      </w:r>
      <w:r>
        <w:rPr>
          <w:b/>
          <w:i/>
          <w:sz w:val="32"/>
        </w:rPr>
        <w:fldChar w:fldCharType="end"/>
      </w:r>
    </w:p>
    <w:p>
      <w:pPr>
        <w:spacing w:after="0"/>
        <w:jc w:val="center"/>
        <w:rPr>
          <w:sz w:val="32"/>
        </w:rPr>
        <w:sectPr>
          <w:pgSz w:w="11910" w:h="16840"/>
          <w:pgMar w:top="1220" w:right="160" w:bottom="280" w:left="200" w:header="483" w:footer="0" w:gutter="0"/>
          <w:cols w:space="720" w:num="1"/>
        </w:sectPr>
      </w:pPr>
    </w:p>
    <w:p>
      <w:pPr>
        <w:pStyle w:val="10"/>
        <w:rPr>
          <w:b/>
          <w:i/>
          <w:sz w:val="20"/>
        </w:rPr>
      </w:pPr>
    </w:p>
    <w:p>
      <w:pPr>
        <w:pStyle w:val="10"/>
        <w:rPr>
          <w:b/>
          <w:i/>
          <w:sz w:val="20"/>
        </w:rPr>
      </w:pPr>
    </w:p>
    <w:p>
      <w:pPr>
        <w:pStyle w:val="10"/>
        <w:rPr>
          <w:b/>
          <w:i/>
          <w:sz w:val="20"/>
        </w:rPr>
      </w:pPr>
    </w:p>
    <w:p>
      <w:pPr>
        <w:pStyle w:val="2"/>
        <w:numPr>
          <w:ilvl w:val="0"/>
          <w:numId w:val="3"/>
        </w:numPr>
        <w:tabs>
          <w:tab w:val="left" w:pos="2021"/>
        </w:tabs>
        <w:spacing w:before="245" w:after="0" w:line="240" w:lineRule="auto"/>
        <w:ind w:left="2020" w:right="0" w:hanging="421"/>
        <w:jc w:val="left"/>
      </w:pPr>
      <w:bookmarkStart w:id="1" w:name="_bookmark1"/>
      <w:bookmarkEnd w:id="1"/>
      <w:bookmarkStart w:id="2" w:name="_bookmark1"/>
      <w:bookmarkEnd w:id="2"/>
      <w:r>
        <w:t>Présentation</w:t>
      </w:r>
    </w:p>
    <w:p>
      <w:pPr>
        <w:pStyle w:val="3"/>
        <w:tabs>
          <w:tab w:val="left" w:pos="2860"/>
        </w:tabs>
        <w:spacing w:before="99"/>
      </w:pPr>
      <w:bookmarkStart w:id="3" w:name="_bookmark2"/>
      <w:bookmarkEnd w:id="3"/>
      <w:r>
        <w:t>I-1.</w:t>
      </w:r>
      <w:r>
        <w:tab/>
      </w:r>
      <w:r>
        <w:t>Présentation de</w:t>
      </w:r>
      <w:r>
        <w:rPr>
          <w:spacing w:val="-3"/>
        </w:rPr>
        <w:t xml:space="preserve"> </w:t>
      </w:r>
      <w:r>
        <w:t>l’entreprise</w:t>
      </w:r>
    </w:p>
    <w:p>
      <w:pPr>
        <w:pStyle w:val="10"/>
        <w:spacing w:before="11"/>
        <w:rPr>
          <w:b/>
          <w:sz w:val="42"/>
        </w:rPr>
      </w:pPr>
    </w:p>
    <w:p>
      <w:pPr>
        <w:pStyle w:val="5"/>
        <w:spacing w:before="0"/>
        <w:ind w:left="375" w:right="414" w:firstLine="0"/>
        <w:jc w:val="center"/>
      </w:pPr>
      <w:bookmarkStart w:id="4" w:name="_bookmark3"/>
      <w:bookmarkEnd w:id="4"/>
      <w:r>
        <w:t>CATL</w:t>
      </w:r>
    </w:p>
    <w:p>
      <w:pPr>
        <w:pStyle w:val="10"/>
        <w:spacing w:before="1"/>
        <w:rPr>
          <w:b/>
          <w:sz w:val="41"/>
        </w:rPr>
      </w:pPr>
    </w:p>
    <w:p>
      <w:pPr>
        <w:pStyle w:val="10"/>
        <w:ind w:left="1600"/>
      </w:pPr>
      <w:r>
        <w:t>Fondée en 2011, CATL (CONTEMPORARY AMPEREX TECHNOLOGY CO.,</w:t>
      </w:r>
    </w:p>
    <w:p>
      <w:pPr>
        <w:pStyle w:val="10"/>
        <w:spacing w:before="65" w:line="295" w:lineRule="auto"/>
        <w:ind w:left="1600" w:right="1646"/>
        <w:rPr>
          <w:i/>
        </w:rPr>
      </w:pPr>
      <w:r>
        <w:t xml:space="preserve">LIMITED) se concentre sur la recherche, le développement, la production et la vente de systèmes de batteries d’alimentation de véhicules à énergie nouvelle et de systèmes de stockage d’énergie. Elle s’engage à fournir des solutions de premier ordre pour les nouvelles applications énergétiques dans le monde entier. Ses technologies de base comprennent les capacités de développement et de fabrication de l’ensemble de la chaîne industrielle dans le domaine des batteries de puissance et de stockage d’énergie, telles que les matériaux, les batteries, les systèmes de batteries et le recyclage des batteries secondaires. </w:t>
      </w:r>
      <w:r>
        <w:rPr>
          <w:i/>
        </w:rPr>
        <w:t>[1]</w:t>
      </w:r>
    </w:p>
    <w:p>
      <w:pPr>
        <w:pStyle w:val="10"/>
        <w:spacing w:before="8"/>
        <w:rPr>
          <w:i/>
          <w:sz w:val="28"/>
        </w:rPr>
      </w:pPr>
    </w:p>
    <w:p>
      <w:pPr>
        <w:pStyle w:val="10"/>
        <w:spacing w:line="295" w:lineRule="auto"/>
        <w:ind w:left="1600" w:right="1758"/>
      </w:pPr>
      <w:r>
        <w:rPr>
          <w:spacing w:val="-7"/>
        </w:rPr>
        <w:t xml:space="preserve">CATL </w:t>
      </w:r>
      <w:r>
        <w:t xml:space="preserve">possède plus de 2 400 technologies brevetées et plus de 5 000 employés de R&amp;D, dont au moins 2 000 maîtres. </w:t>
      </w:r>
      <w:r>
        <w:rPr>
          <w:i/>
        </w:rPr>
        <w:t xml:space="preserve">[2] </w:t>
      </w:r>
      <w:r>
        <w:t>En 2019 et 2018, elle a été classée parmi les "entreprises les plus innovantes de Chine" par Forbes Chine et s’est vu décerner le titre d’"entreprise de référence en matière de fabrication intelligente" par le ministère de l’Industrie et des Technologies de l’information de</w:t>
      </w:r>
      <w:r>
        <w:rPr>
          <w:spacing w:val="-11"/>
        </w:rPr>
        <w:t xml:space="preserve"> </w:t>
      </w:r>
      <w:r>
        <w:t>Chine.</w:t>
      </w:r>
    </w:p>
    <w:p>
      <w:pPr>
        <w:pStyle w:val="10"/>
        <w:spacing w:before="9"/>
        <w:rPr>
          <w:sz w:val="17"/>
        </w:rPr>
      </w:pPr>
      <w:r>
        <w:drawing>
          <wp:anchor distT="0" distB="0" distL="0" distR="0" simplePos="0" relativeHeight="251660288" behindDoc="0" locked="0" layoutInCell="1" allowOverlap="1">
            <wp:simplePos x="0" y="0"/>
            <wp:positionH relativeFrom="page">
              <wp:posOffset>1159510</wp:posOffset>
            </wp:positionH>
            <wp:positionV relativeFrom="paragraph">
              <wp:posOffset>154305</wp:posOffset>
            </wp:positionV>
            <wp:extent cx="5296535" cy="2199005"/>
            <wp:effectExtent l="0" t="0" r="0" b="0"/>
            <wp:wrapTopAndBottom/>
            <wp:docPr id="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jpeg"/>
                    <pic:cNvPicPr>
                      <a:picLocks noChangeAspect="1"/>
                    </pic:cNvPicPr>
                  </pic:nvPicPr>
                  <pic:blipFill>
                    <a:blip r:embed="rId11" cstate="print"/>
                    <a:stretch>
                      <a:fillRect/>
                    </a:stretch>
                  </pic:blipFill>
                  <pic:spPr>
                    <a:xfrm>
                      <a:off x="0" y="0"/>
                      <a:ext cx="5296744" cy="2199132"/>
                    </a:xfrm>
                    <a:prstGeom prst="rect">
                      <a:avLst/>
                    </a:prstGeom>
                  </pic:spPr>
                </pic:pic>
              </a:graphicData>
            </a:graphic>
          </wp:anchor>
        </w:drawing>
      </w:r>
    </w:p>
    <w:p>
      <w:pPr>
        <w:pStyle w:val="10"/>
        <w:spacing w:before="7"/>
        <w:rPr>
          <w:sz w:val="27"/>
        </w:rPr>
      </w:pPr>
    </w:p>
    <w:p>
      <w:pPr>
        <w:spacing w:before="0"/>
        <w:ind w:left="375" w:right="393" w:firstLine="0"/>
        <w:jc w:val="center"/>
        <w:rPr>
          <w:i/>
          <w:sz w:val="21"/>
        </w:rPr>
      </w:pPr>
      <w:r>
        <w:rPr>
          <w:i/>
          <w:sz w:val="21"/>
        </w:rPr>
        <w:t>Figure 1 Organigramme de</w:t>
      </w:r>
      <w:r>
        <w:rPr>
          <w:i/>
          <w:spacing w:val="-34"/>
          <w:sz w:val="21"/>
        </w:rPr>
        <w:t xml:space="preserve"> </w:t>
      </w:r>
      <w:r>
        <w:rPr>
          <w:i/>
          <w:sz w:val="21"/>
        </w:rPr>
        <w:t>l'entreprise</w:t>
      </w:r>
    </w:p>
    <w:p>
      <w:pPr>
        <w:spacing w:after="0"/>
        <w:jc w:val="center"/>
        <w:rPr>
          <w:sz w:val="21"/>
        </w:rPr>
        <w:sectPr>
          <w:pgSz w:w="11910" w:h="16840"/>
          <w:pgMar w:top="1220" w:right="160" w:bottom="280" w:left="200" w:header="483" w:footer="0" w:gutter="0"/>
          <w:cols w:space="720" w:num="1"/>
        </w:sectPr>
      </w:pPr>
    </w:p>
    <w:p>
      <w:pPr>
        <w:pStyle w:val="10"/>
        <w:spacing w:before="7"/>
        <w:rPr>
          <w:i/>
          <w:sz w:val="17"/>
        </w:rPr>
      </w:pPr>
    </w:p>
    <w:p>
      <w:pPr>
        <w:pStyle w:val="10"/>
        <w:spacing w:before="90" w:line="295" w:lineRule="auto"/>
        <w:ind w:left="1600" w:right="1913"/>
        <w:jc w:val="both"/>
      </w:pPr>
      <w:r>
        <w:rPr>
          <w:spacing w:val="-7"/>
        </w:rPr>
        <w:t xml:space="preserve">CATL </w:t>
      </w:r>
      <w:r>
        <w:t xml:space="preserve">dispose actuellement de quatre grands centres de R&amp;D (1. Ningde, Fujian, 2. Liyang, Jiangsu, 3. Shanghai 4. Munich, Allemagne) et de cinq bases de production (1. Ningde, Fujian, 2. Xining, Qinghai, 3. Liyang, Jiangsu, 4. </w:t>
      </w:r>
      <w:r>
        <w:rPr>
          <w:spacing w:val="-3"/>
        </w:rPr>
        <w:t xml:space="preserve">Yibin, </w:t>
      </w:r>
      <w:r>
        <w:t>Sichuan 5.</w:t>
      </w:r>
    </w:p>
    <w:p>
      <w:pPr>
        <w:pStyle w:val="10"/>
        <w:spacing w:before="1" w:line="295" w:lineRule="auto"/>
        <w:ind w:left="1600" w:right="1744"/>
        <w:jc w:val="both"/>
      </w:pPr>
      <w:r>
        <w:t xml:space="preserve">Allemagne : Erfurt) </w:t>
      </w:r>
      <w:r>
        <w:rPr>
          <w:i/>
        </w:rPr>
        <w:t>[3]</w:t>
      </w:r>
      <w:r>
        <w:t>, et a établi une coopération avec un certain nombre de grands constructeurs automobiles nationaux. Elle est devenue une entreprise de premier plan dans le secteur des nouvelles énergies en Chine.</w:t>
      </w:r>
    </w:p>
    <w:p>
      <w:pPr>
        <w:pStyle w:val="10"/>
        <w:spacing w:before="2"/>
        <w:rPr>
          <w:sz w:val="26"/>
        </w:rPr>
      </w:pPr>
      <w:r>
        <w:drawing>
          <wp:anchor distT="0" distB="0" distL="0" distR="0" simplePos="0" relativeHeight="251660288" behindDoc="0" locked="0" layoutInCell="1" allowOverlap="1">
            <wp:simplePos x="0" y="0"/>
            <wp:positionH relativeFrom="page">
              <wp:posOffset>1143000</wp:posOffset>
            </wp:positionH>
            <wp:positionV relativeFrom="paragraph">
              <wp:posOffset>215900</wp:posOffset>
            </wp:positionV>
            <wp:extent cx="5301615" cy="2971800"/>
            <wp:effectExtent l="0" t="0" r="0" b="0"/>
            <wp:wrapTopAndBottom/>
            <wp:docPr id="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jpeg"/>
                    <pic:cNvPicPr>
                      <a:picLocks noChangeAspect="1"/>
                    </pic:cNvPicPr>
                  </pic:nvPicPr>
                  <pic:blipFill>
                    <a:blip r:embed="rId12" cstate="print"/>
                    <a:stretch>
                      <a:fillRect/>
                    </a:stretch>
                  </pic:blipFill>
                  <pic:spPr>
                    <a:xfrm>
                      <a:off x="0" y="0"/>
                      <a:ext cx="5301363" cy="2971800"/>
                    </a:xfrm>
                    <a:prstGeom prst="rect">
                      <a:avLst/>
                    </a:prstGeom>
                  </pic:spPr>
                </pic:pic>
              </a:graphicData>
            </a:graphic>
          </wp:anchor>
        </w:drawing>
      </w:r>
    </w:p>
    <w:p>
      <w:pPr>
        <w:pStyle w:val="10"/>
        <w:spacing w:before="1"/>
        <w:rPr>
          <w:sz w:val="15"/>
        </w:rPr>
      </w:pPr>
    </w:p>
    <w:p>
      <w:pPr>
        <w:spacing w:before="92"/>
        <w:ind w:left="375" w:right="409" w:firstLine="0"/>
        <w:jc w:val="center"/>
        <w:rPr>
          <w:i/>
          <w:sz w:val="21"/>
        </w:rPr>
      </w:pPr>
      <w:r>
        <w:rPr>
          <w:i/>
          <w:sz w:val="21"/>
        </w:rPr>
        <w:t>Figure 2 Distribution CATL</w:t>
      </w:r>
    </w:p>
    <w:p>
      <w:pPr>
        <w:spacing w:after="0"/>
        <w:jc w:val="center"/>
        <w:rPr>
          <w:sz w:val="21"/>
        </w:rPr>
        <w:sectPr>
          <w:pgSz w:w="11910" w:h="16840"/>
          <w:pgMar w:top="1220" w:right="160" w:bottom="280" w:left="200" w:header="483" w:footer="0" w:gutter="0"/>
          <w:cols w:space="720" w:num="1"/>
        </w:sectPr>
      </w:pPr>
    </w:p>
    <w:p>
      <w:pPr>
        <w:pStyle w:val="10"/>
        <w:rPr>
          <w:i/>
          <w:sz w:val="20"/>
        </w:rPr>
      </w:pPr>
    </w:p>
    <w:p>
      <w:pPr>
        <w:pStyle w:val="10"/>
        <w:rPr>
          <w:i/>
          <w:sz w:val="20"/>
        </w:rPr>
      </w:pPr>
    </w:p>
    <w:p>
      <w:pPr>
        <w:pStyle w:val="10"/>
        <w:rPr>
          <w:i/>
          <w:sz w:val="20"/>
        </w:rPr>
      </w:pPr>
    </w:p>
    <w:p>
      <w:pPr>
        <w:pStyle w:val="10"/>
        <w:spacing w:before="1"/>
        <w:rPr>
          <w:i/>
          <w:sz w:val="18"/>
        </w:rPr>
      </w:pPr>
    </w:p>
    <w:p>
      <w:pPr>
        <w:pStyle w:val="3"/>
        <w:tabs>
          <w:tab w:val="left" w:pos="2860"/>
        </w:tabs>
      </w:pPr>
      <w:bookmarkStart w:id="5" w:name="_bookmark4"/>
      <w:bookmarkEnd w:id="5"/>
      <w:r>
        <w:t>I-2.</w:t>
      </w:r>
      <w:r>
        <w:tab/>
      </w:r>
      <w:r>
        <w:t>Présentation du</w:t>
      </w:r>
      <w:r>
        <w:rPr>
          <w:spacing w:val="-3"/>
        </w:rPr>
        <w:t xml:space="preserve"> </w:t>
      </w:r>
      <w:r>
        <w:t>département</w:t>
      </w:r>
    </w:p>
    <w:p>
      <w:pPr>
        <w:pStyle w:val="5"/>
        <w:spacing w:before="371"/>
        <w:ind w:left="375" w:right="415" w:firstLine="0"/>
        <w:jc w:val="center"/>
        <w:rPr>
          <w:rFonts w:hint="eastAsia" w:ascii="Bandal" w:eastAsia="Bandal"/>
          <w:b w:val="0"/>
        </w:rPr>
      </w:pPr>
      <w:bookmarkStart w:id="6" w:name="_bookmark5"/>
      <w:bookmarkEnd w:id="6"/>
      <w:r>
        <w:rPr>
          <w:spacing w:val="-1"/>
          <w:w w:val="99"/>
        </w:rPr>
        <w:t>I</w:t>
      </w:r>
      <w:r>
        <w:rPr>
          <w:spacing w:val="1"/>
          <w:w w:val="99"/>
        </w:rPr>
        <w:t>M</w:t>
      </w:r>
      <w:r>
        <w:rPr>
          <w:w w:val="99"/>
        </w:rPr>
        <w:t>D</w:t>
      </w:r>
      <w:r>
        <w:rPr>
          <w:rFonts w:hint="eastAsia" w:ascii="Bandal" w:eastAsia="Bandal"/>
          <w:b w:val="0"/>
          <w:w w:val="299"/>
        </w:rPr>
        <w:t>（</w:t>
      </w:r>
      <w:r>
        <w:rPr>
          <w:spacing w:val="-1"/>
          <w:w w:val="99"/>
        </w:rPr>
        <w:t>Intelli</w:t>
      </w:r>
      <w:r>
        <w:rPr>
          <w:w w:val="99"/>
        </w:rPr>
        <w:t>ge</w:t>
      </w:r>
      <w:r>
        <w:rPr>
          <w:spacing w:val="2"/>
          <w:w w:val="99"/>
        </w:rPr>
        <w:t>n</w:t>
      </w:r>
      <w:r>
        <w:rPr>
          <w:w w:val="99"/>
        </w:rPr>
        <w:t>t</w:t>
      </w:r>
      <w:r>
        <w:rPr>
          <w:spacing w:val="1"/>
        </w:rPr>
        <w:t xml:space="preserve"> </w:t>
      </w:r>
      <w:r>
        <w:rPr>
          <w:w w:val="99"/>
        </w:rPr>
        <w:t>M</w:t>
      </w:r>
      <w:r>
        <w:rPr>
          <w:spacing w:val="1"/>
          <w:w w:val="99"/>
        </w:rPr>
        <w:t>a</w:t>
      </w:r>
      <w:r>
        <w:rPr>
          <w:spacing w:val="-1"/>
          <w:w w:val="99"/>
        </w:rPr>
        <w:t>nufacturin</w:t>
      </w:r>
      <w:r>
        <w:rPr>
          <w:w w:val="99"/>
        </w:rPr>
        <w:t>g</w:t>
      </w:r>
      <w:r>
        <w:rPr>
          <w:spacing w:val="2"/>
        </w:rPr>
        <w:t xml:space="preserve"> </w:t>
      </w:r>
      <w:r>
        <w:rPr>
          <w:spacing w:val="-1"/>
          <w:w w:val="99"/>
        </w:rPr>
        <w:t>Dep</w:t>
      </w:r>
      <w:r>
        <w:rPr>
          <w:w w:val="99"/>
        </w:rPr>
        <w:t>artme</w:t>
      </w:r>
      <w:r>
        <w:rPr>
          <w:spacing w:val="1"/>
          <w:w w:val="99"/>
        </w:rPr>
        <w:t>n</w:t>
      </w:r>
      <w:r>
        <w:rPr>
          <w:spacing w:val="4"/>
          <w:w w:val="99"/>
        </w:rPr>
        <w:t>t</w:t>
      </w:r>
      <w:r>
        <w:rPr>
          <w:rFonts w:hint="eastAsia" w:ascii="Bandal" w:eastAsia="Bandal"/>
          <w:b w:val="0"/>
          <w:w w:val="299"/>
        </w:rPr>
        <w:t>）</w:t>
      </w:r>
    </w:p>
    <w:p>
      <w:pPr>
        <w:pStyle w:val="10"/>
        <w:spacing w:before="18"/>
        <w:rPr>
          <w:rFonts w:ascii="Bandal"/>
          <w:b w:val="0"/>
          <w:sz w:val="17"/>
        </w:rPr>
      </w:pPr>
    </w:p>
    <w:p>
      <w:pPr>
        <w:pStyle w:val="10"/>
        <w:spacing w:line="295" w:lineRule="auto"/>
        <w:ind w:left="1600" w:right="1646"/>
        <w:rPr>
          <w:i/>
        </w:rPr>
      </w:pPr>
      <w:r>
        <w:t xml:space="preserve">En mars 2017, CATL a élaboré un modèle de maturité de fabrication intelligente et un plan de développement. En août 2020, le département de fabrication intelligente (IMD) a été mis en place, visant à réduire les coûts de main-d’œuvre, à améliorer la qualité des produits et à augmenter le taux d’excellence grâce à l’intelligence (intelligence externe / intelligence autonome), et à atteindre à terme un système de fabrication intelligente à l’échelle de l’usine. </w:t>
      </w:r>
      <w:r>
        <w:rPr>
          <w:i/>
        </w:rPr>
        <w:t>[4]</w:t>
      </w:r>
    </w:p>
    <w:p>
      <w:pPr>
        <w:pStyle w:val="10"/>
        <w:spacing w:before="10"/>
        <w:rPr>
          <w:i/>
          <w:sz w:val="15"/>
        </w:rPr>
      </w:pPr>
      <w:r>
        <w:drawing>
          <wp:anchor distT="0" distB="0" distL="0" distR="0" simplePos="0" relativeHeight="251660288" behindDoc="0" locked="0" layoutInCell="1" allowOverlap="1">
            <wp:simplePos x="0" y="0"/>
            <wp:positionH relativeFrom="page">
              <wp:posOffset>1140460</wp:posOffset>
            </wp:positionH>
            <wp:positionV relativeFrom="paragraph">
              <wp:posOffset>140970</wp:posOffset>
            </wp:positionV>
            <wp:extent cx="5335270" cy="3004185"/>
            <wp:effectExtent l="0" t="0" r="0" b="0"/>
            <wp:wrapTopAndBottom/>
            <wp:docPr id="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jpeg"/>
                    <pic:cNvPicPr>
                      <a:picLocks noChangeAspect="1"/>
                    </pic:cNvPicPr>
                  </pic:nvPicPr>
                  <pic:blipFill>
                    <a:blip r:embed="rId13" cstate="print"/>
                    <a:stretch>
                      <a:fillRect/>
                    </a:stretch>
                  </pic:blipFill>
                  <pic:spPr>
                    <a:xfrm>
                      <a:off x="0" y="0"/>
                      <a:ext cx="5335206" cy="3004185"/>
                    </a:xfrm>
                    <a:prstGeom prst="rect">
                      <a:avLst/>
                    </a:prstGeom>
                  </pic:spPr>
                </pic:pic>
              </a:graphicData>
            </a:graphic>
          </wp:anchor>
        </w:drawing>
      </w:r>
    </w:p>
    <w:p>
      <w:pPr>
        <w:spacing w:before="134"/>
        <w:ind w:left="375" w:right="418" w:firstLine="0"/>
        <w:jc w:val="center"/>
        <w:rPr>
          <w:i/>
          <w:sz w:val="21"/>
        </w:rPr>
      </w:pPr>
      <w:r>
        <w:rPr>
          <w:i/>
          <w:sz w:val="21"/>
        </w:rPr>
        <w:t>Figure 3 Composition du secteur IMD</w:t>
      </w:r>
    </w:p>
    <w:p>
      <w:pPr>
        <w:pStyle w:val="10"/>
        <w:rPr>
          <w:i/>
          <w:sz w:val="20"/>
        </w:rPr>
      </w:pPr>
    </w:p>
    <w:p>
      <w:pPr>
        <w:pStyle w:val="10"/>
        <w:spacing w:before="1"/>
        <w:rPr>
          <w:i/>
          <w:sz w:val="23"/>
        </w:rPr>
      </w:pPr>
    </w:p>
    <w:p>
      <w:pPr>
        <w:pStyle w:val="10"/>
        <w:spacing w:before="1" w:line="297" w:lineRule="auto"/>
        <w:ind w:left="1600" w:right="1718"/>
      </w:pPr>
      <w:r>
        <w:t>La division Fabrication intelligente est divisée en quatre sections principales. 1. Solutions intelligentes 2. Intelligence artificielle 3. Big Data 4. Détection intelligente.</w:t>
      </w:r>
    </w:p>
    <w:p>
      <w:pPr>
        <w:pStyle w:val="10"/>
        <w:spacing w:before="2"/>
        <w:rPr>
          <w:sz w:val="28"/>
        </w:rPr>
      </w:pPr>
    </w:p>
    <w:p>
      <w:pPr>
        <w:pStyle w:val="10"/>
        <w:ind w:left="1600"/>
      </w:pPr>
      <w:r>
        <w:t>Les Groupes orange sont ceux auxquels j’ai participé pendant mon stage.</w:t>
      </w:r>
    </w:p>
    <w:p>
      <w:pPr>
        <w:spacing w:after="0"/>
        <w:sectPr>
          <w:pgSz w:w="11910" w:h="16840"/>
          <w:pgMar w:top="1220" w:right="160" w:bottom="280" w:left="200" w:header="483" w:footer="0" w:gutter="0"/>
          <w:cols w:space="720" w:num="1"/>
        </w:sectPr>
      </w:pPr>
    </w:p>
    <w:p>
      <w:pPr>
        <w:pStyle w:val="10"/>
        <w:rPr>
          <w:sz w:val="20"/>
        </w:rPr>
      </w:pPr>
    </w:p>
    <w:p>
      <w:pPr>
        <w:pStyle w:val="10"/>
        <w:rPr>
          <w:sz w:val="20"/>
        </w:rPr>
      </w:pPr>
    </w:p>
    <w:p>
      <w:pPr>
        <w:pStyle w:val="10"/>
        <w:rPr>
          <w:sz w:val="20"/>
        </w:rPr>
      </w:pPr>
    </w:p>
    <w:p>
      <w:pPr>
        <w:pStyle w:val="10"/>
        <w:spacing w:before="1"/>
        <w:rPr>
          <w:sz w:val="18"/>
        </w:rPr>
      </w:pPr>
    </w:p>
    <w:p>
      <w:pPr>
        <w:pStyle w:val="3"/>
        <w:tabs>
          <w:tab w:val="left" w:pos="2860"/>
        </w:tabs>
      </w:pPr>
      <w:bookmarkStart w:id="7" w:name="_bookmark6"/>
      <w:bookmarkEnd w:id="7"/>
      <w:r>
        <w:t>I-3.</w:t>
      </w:r>
      <w:r>
        <w:tab/>
      </w:r>
      <w:r>
        <w:t>Présentation de</w:t>
      </w:r>
      <w:r>
        <w:rPr>
          <w:spacing w:val="-3"/>
        </w:rPr>
        <w:t xml:space="preserve"> </w:t>
      </w:r>
      <w:r>
        <w:t>l’équipes</w:t>
      </w:r>
    </w:p>
    <w:p>
      <w:pPr>
        <w:pStyle w:val="10"/>
        <w:spacing w:before="2"/>
        <w:rPr>
          <w:b/>
          <w:sz w:val="43"/>
        </w:rPr>
      </w:pPr>
    </w:p>
    <w:p>
      <w:pPr>
        <w:pStyle w:val="5"/>
        <w:spacing w:before="0"/>
        <w:ind w:left="375" w:right="413" w:firstLine="0"/>
        <w:jc w:val="center"/>
      </w:pPr>
      <w:bookmarkStart w:id="8" w:name="_bookmark7"/>
      <w:bookmarkEnd w:id="8"/>
      <w:r>
        <w:t>ILT (Intelligent Logistics Team)</w:t>
      </w:r>
    </w:p>
    <w:p>
      <w:pPr>
        <w:pStyle w:val="10"/>
        <w:spacing w:before="1"/>
        <w:rPr>
          <w:b/>
          <w:sz w:val="41"/>
        </w:rPr>
      </w:pPr>
    </w:p>
    <w:p>
      <w:pPr>
        <w:pStyle w:val="10"/>
        <w:spacing w:line="295" w:lineRule="auto"/>
        <w:ind w:left="1600" w:right="1652"/>
      </w:pPr>
      <w:r>
        <w:t>ILT se concentre sur le développement de divers systèmes logiciels avancés de logistique, y compris le développement de divers systèmes de planification et le jumelage numérique des données logistiques. Nous construisons des plateformes d’usine définies par logiciel en combinant des calculs d’optimisation à grande échelle, des méthodes formelles, des big data et des algorithmes d’intelligence artificielle. Le résultat final est la construction automatique de plans, la génération automatique de codes de commande, l’ordonnancement en temps réel et la commande tolérante aux pannes, ainsi que l’apprentissage adaptatif. Aidez CATL à construire enfin une usine sans personnel et intelligente.</w:t>
      </w:r>
    </w:p>
    <w:p>
      <w:pPr>
        <w:pStyle w:val="10"/>
        <w:rPr>
          <w:sz w:val="26"/>
        </w:rPr>
      </w:pPr>
    </w:p>
    <w:p>
      <w:pPr>
        <w:pStyle w:val="10"/>
        <w:rPr>
          <w:sz w:val="26"/>
        </w:rPr>
      </w:pPr>
    </w:p>
    <w:p>
      <w:pPr>
        <w:pStyle w:val="10"/>
        <w:rPr>
          <w:sz w:val="26"/>
        </w:rPr>
      </w:pPr>
    </w:p>
    <w:p>
      <w:pPr>
        <w:pStyle w:val="10"/>
        <w:rPr>
          <w:sz w:val="26"/>
        </w:rPr>
      </w:pPr>
    </w:p>
    <w:p>
      <w:pPr>
        <w:pStyle w:val="5"/>
        <w:spacing w:before="158"/>
        <w:ind w:left="375" w:right="410" w:firstLine="0"/>
        <w:jc w:val="center"/>
      </w:pPr>
      <w:bookmarkStart w:id="9" w:name="_bookmark8"/>
      <w:bookmarkEnd w:id="9"/>
      <w:r>
        <w:t>EIG (Emerging Innovation Group)</w:t>
      </w:r>
    </w:p>
    <w:p>
      <w:pPr>
        <w:pStyle w:val="10"/>
        <w:spacing w:before="1"/>
        <w:rPr>
          <w:b/>
          <w:sz w:val="41"/>
        </w:rPr>
      </w:pPr>
    </w:p>
    <w:p>
      <w:pPr>
        <w:pStyle w:val="10"/>
        <w:spacing w:line="295" w:lineRule="auto"/>
        <w:ind w:left="1600" w:right="1699"/>
        <w:rPr>
          <w:i/>
        </w:rPr>
      </w:pPr>
      <w:r>
        <w:t xml:space="preserve">De SenseTime, Le EIG se concentre sur la mise en œuvre de l’intelligence artificielle dans des scénarios industriels. Ils espèrent combiner les capacités algorithmiques, les capacités d’ingénierie et les scénarios commerciaux, afin que l’IA puisse réellement renforcer la production industrielle, insister sur l’originalité et laisser l’IA guider le progrès humain. Leurs algorithmes d’IA ont réalisé une percée qualitative en matière de précision pour la détection des défauts des batteries d’énergie nouvelle et ont intégré leurs capacités algorithmiques dans un système qui permet aux clients finaux de réaliser une production de masse à faible coût avec une précision garantie. </w:t>
      </w:r>
      <w:r>
        <w:rPr>
          <w:i/>
        </w:rPr>
        <w:t>[5]</w:t>
      </w:r>
    </w:p>
    <w:p>
      <w:pPr>
        <w:spacing w:after="0" w:line="295" w:lineRule="auto"/>
        <w:sectPr>
          <w:pgSz w:w="11910" w:h="16840"/>
          <w:pgMar w:top="1220" w:right="160" w:bottom="280" w:left="200" w:header="483" w:footer="0" w:gutter="0"/>
          <w:cols w:space="720" w:num="1"/>
        </w:sectPr>
      </w:pPr>
    </w:p>
    <w:p>
      <w:pPr>
        <w:pStyle w:val="10"/>
        <w:rPr>
          <w:i/>
          <w:sz w:val="20"/>
        </w:rPr>
      </w:pPr>
    </w:p>
    <w:p>
      <w:pPr>
        <w:pStyle w:val="10"/>
        <w:rPr>
          <w:i/>
          <w:sz w:val="20"/>
        </w:rPr>
      </w:pPr>
    </w:p>
    <w:p>
      <w:pPr>
        <w:pStyle w:val="10"/>
        <w:rPr>
          <w:i/>
          <w:sz w:val="20"/>
        </w:rPr>
      </w:pPr>
    </w:p>
    <w:p>
      <w:pPr>
        <w:pStyle w:val="2"/>
        <w:numPr>
          <w:ilvl w:val="0"/>
          <w:numId w:val="3"/>
        </w:numPr>
        <w:tabs>
          <w:tab w:val="left" w:pos="2440"/>
          <w:tab w:val="left" w:pos="2441"/>
        </w:tabs>
        <w:spacing w:before="229" w:after="0" w:line="240" w:lineRule="auto"/>
        <w:ind w:left="2440" w:right="0" w:hanging="841"/>
        <w:jc w:val="left"/>
      </w:pPr>
      <w:bookmarkStart w:id="10" w:name="_bookmark9"/>
      <w:bookmarkEnd w:id="10"/>
      <w:bookmarkStart w:id="11" w:name="_bookmark9"/>
      <w:bookmarkEnd w:id="11"/>
      <w:r>
        <w:t>Stage</w:t>
      </w:r>
    </w:p>
    <w:p>
      <w:pPr>
        <w:pStyle w:val="10"/>
        <w:spacing w:before="357" w:line="295" w:lineRule="auto"/>
        <w:ind w:left="1600" w:right="1778"/>
      </w:pPr>
      <w:r>
        <w:t>Mon sujet initial était le développement de la vision par ordinateur et depuis que j’ai rejoint le CATL, j’ai été responsable de deux tâches principales, qui ont toutes deux sont très enrichissantes, c’est pourquoi j’ai divisé mon sujet principal en deux parties ici.</w:t>
      </w:r>
    </w:p>
    <w:p>
      <w:pPr>
        <w:pStyle w:val="10"/>
        <w:spacing w:before="8"/>
        <w:rPr>
          <w:sz w:val="30"/>
        </w:rPr>
      </w:pPr>
    </w:p>
    <w:p>
      <w:pPr>
        <w:pStyle w:val="3"/>
        <w:spacing w:before="1"/>
      </w:pPr>
      <w:bookmarkStart w:id="12" w:name="_bookmark10"/>
      <w:bookmarkEnd w:id="12"/>
      <w:r>
        <w:t>II-1.  Détection des</w:t>
      </w:r>
      <w:r>
        <w:rPr>
          <w:spacing w:val="-76"/>
        </w:rPr>
        <w:t xml:space="preserve"> </w:t>
      </w:r>
      <w:r>
        <w:t>défauts</w:t>
      </w:r>
    </w:p>
    <w:p>
      <w:pPr>
        <w:pStyle w:val="4"/>
        <w:spacing w:before="193"/>
      </w:pPr>
      <w:bookmarkStart w:id="13" w:name="_bookmark11"/>
      <w:bookmarkEnd w:id="13"/>
      <w:r>
        <w:t>II-1.1.  Informations</w:t>
      </w:r>
      <w:r>
        <w:rPr>
          <w:spacing w:val="-20"/>
        </w:rPr>
        <w:t xml:space="preserve"> </w:t>
      </w:r>
      <w:r>
        <w:t>générales</w:t>
      </w:r>
    </w:p>
    <w:p>
      <w:pPr>
        <w:pStyle w:val="5"/>
        <w:numPr>
          <w:ilvl w:val="1"/>
          <w:numId w:val="3"/>
        </w:numPr>
        <w:tabs>
          <w:tab w:val="left" w:pos="3018"/>
          <w:tab w:val="left" w:pos="3019"/>
        </w:tabs>
        <w:spacing w:before="259" w:after="0" w:line="240" w:lineRule="auto"/>
        <w:ind w:left="3018" w:right="0" w:hanging="567"/>
        <w:jc w:val="left"/>
      </w:pPr>
      <w:r>
        <w:t>Concepts et</w:t>
      </w:r>
      <w:r>
        <w:rPr>
          <w:spacing w:val="-4"/>
        </w:rPr>
        <w:t xml:space="preserve"> </w:t>
      </w:r>
      <w:r>
        <w:t>scénarios</w:t>
      </w:r>
    </w:p>
    <w:p>
      <w:pPr>
        <w:pStyle w:val="10"/>
        <w:spacing w:before="1"/>
        <w:rPr>
          <w:b/>
          <w:sz w:val="41"/>
        </w:rPr>
      </w:pPr>
    </w:p>
    <w:p>
      <w:pPr>
        <w:pStyle w:val="10"/>
        <w:spacing w:line="295" w:lineRule="auto"/>
        <w:ind w:left="1600" w:right="1668"/>
        <w:jc w:val="both"/>
      </w:pPr>
      <w:r>
        <w:rPr>
          <w:spacing w:val="-5"/>
        </w:rPr>
        <w:t xml:space="preserve">L’une </w:t>
      </w:r>
      <w:r>
        <w:t>des étapes du processus de production d’une batterie consiste à souder le boîtier en aluminium au couvercle supérieur de la batterie. À ce stade, nous devons inspecter les cordons de soudure afin de détecter toute soudure défectueuse.</w:t>
      </w:r>
    </w:p>
    <w:p>
      <w:pPr>
        <w:pStyle w:val="10"/>
        <w:spacing w:before="6"/>
        <w:rPr>
          <w:sz w:val="28"/>
        </w:rPr>
      </w:pPr>
    </w:p>
    <w:p>
      <w:pPr>
        <w:pStyle w:val="10"/>
        <w:ind w:left="1600"/>
        <w:jc w:val="both"/>
      </w:pPr>
      <w:r>
        <w:rPr>
          <w:spacing w:val="-7"/>
        </w:rPr>
        <w:t xml:space="preserve">Voici </w:t>
      </w:r>
      <w:r>
        <w:t>quelques-uns des types de défauts dans les soudures prises avec une caméra</w:t>
      </w:r>
      <w:r>
        <w:rPr>
          <w:spacing w:val="-2"/>
        </w:rPr>
        <w:t xml:space="preserve"> </w:t>
      </w:r>
      <w:r>
        <w:t>2D.</w:t>
      </w:r>
    </w:p>
    <w:p>
      <w:pPr>
        <w:pStyle w:val="10"/>
        <w:rPr>
          <w:sz w:val="20"/>
        </w:rPr>
      </w:pPr>
    </w:p>
    <w:p>
      <w:pPr>
        <w:pStyle w:val="10"/>
        <w:spacing w:before="3"/>
        <w:rPr>
          <w:sz w:val="19"/>
        </w:rPr>
      </w:pPr>
    </w:p>
    <w:p>
      <w:pPr>
        <w:tabs>
          <w:tab w:val="left" w:pos="3906"/>
          <w:tab w:val="left" w:pos="6005"/>
          <w:tab w:val="left" w:pos="8257"/>
        </w:tabs>
        <w:spacing w:line="240" w:lineRule="auto"/>
        <w:ind w:left="1600" w:right="0" w:firstLine="0"/>
        <w:rPr>
          <w:sz w:val="20"/>
        </w:rPr>
      </w:pPr>
      <w:r>
        <w:rPr>
          <w:sz w:val="20"/>
        </w:rPr>
        <w:drawing>
          <wp:inline distT="0" distB="0" distL="0" distR="0">
            <wp:extent cx="1193165" cy="1160145"/>
            <wp:effectExtent l="0" t="0" r="0" b="0"/>
            <wp:docPr id="1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jpeg"/>
                    <pic:cNvPicPr>
                      <a:picLocks noChangeAspect="1"/>
                    </pic:cNvPicPr>
                  </pic:nvPicPr>
                  <pic:blipFill>
                    <a:blip r:embed="rId14" cstate="print"/>
                    <a:stretch>
                      <a:fillRect/>
                    </a:stretch>
                  </pic:blipFill>
                  <pic:spPr>
                    <a:xfrm>
                      <a:off x="0" y="0"/>
                      <a:ext cx="1193616" cy="1160145"/>
                    </a:xfrm>
                    <a:prstGeom prst="rect">
                      <a:avLst/>
                    </a:prstGeom>
                  </pic:spPr>
                </pic:pic>
              </a:graphicData>
            </a:graphic>
          </wp:inline>
        </w:drawing>
      </w:r>
      <w:r>
        <w:rPr>
          <w:sz w:val="20"/>
        </w:rPr>
        <w:tab/>
      </w:r>
      <w:r>
        <w:rPr>
          <w:position w:val="2"/>
          <w:sz w:val="20"/>
        </w:rPr>
        <w:drawing>
          <wp:inline distT="0" distB="0" distL="0" distR="0">
            <wp:extent cx="1064260" cy="1165225"/>
            <wp:effectExtent l="0" t="0" r="0" b="0"/>
            <wp:docPr id="1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jpeg"/>
                    <pic:cNvPicPr>
                      <a:picLocks noChangeAspect="1"/>
                    </pic:cNvPicPr>
                  </pic:nvPicPr>
                  <pic:blipFill>
                    <a:blip r:embed="rId15" cstate="print"/>
                    <a:stretch>
                      <a:fillRect/>
                    </a:stretch>
                  </pic:blipFill>
                  <pic:spPr>
                    <a:xfrm>
                      <a:off x="0" y="0"/>
                      <a:ext cx="1064711" cy="1165478"/>
                    </a:xfrm>
                    <a:prstGeom prst="rect">
                      <a:avLst/>
                    </a:prstGeom>
                  </pic:spPr>
                </pic:pic>
              </a:graphicData>
            </a:graphic>
          </wp:inline>
        </w:drawing>
      </w:r>
      <w:r>
        <w:rPr>
          <w:position w:val="2"/>
          <w:sz w:val="20"/>
        </w:rPr>
        <w:tab/>
      </w:r>
      <w:r>
        <w:rPr>
          <w:position w:val="3"/>
          <w:sz w:val="20"/>
        </w:rPr>
        <w:drawing>
          <wp:inline distT="0" distB="0" distL="0" distR="0">
            <wp:extent cx="1176020" cy="1166495"/>
            <wp:effectExtent l="0" t="0" r="0" b="0"/>
            <wp:docPr id="1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jpeg"/>
                    <pic:cNvPicPr>
                      <a:picLocks noChangeAspect="1"/>
                    </pic:cNvPicPr>
                  </pic:nvPicPr>
                  <pic:blipFill>
                    <a:blip r:embed="rId16" cstate="print"/>
                    <a:stretch>
                      <a:fillRect/>
                    </a:stretch>
                  </pic:blipFill>
                  <pic:spPr>
                    <a:xfrm>
                      <a:off x="0" y="0"/>
                      <a:ext cx="1176298" cy="1166812"/>
                    </a:xfrm>
                    <a:prstGeom prst="rect">
                      <a:avLst/>
                    </a:prstGeom>
                  </pic:spPr>
                </pic:pic>
              </a:graphicData>
            </a:graphic>
          </wp:inline>
        </w:drawing>
      </w:r>
      <w:r>
        <w:rPr>
          <w:position w:val="3"/>
          <w:sz w:val="20"/>
        </w:rPr>
        <w:tab/>
      </w:r>
      <w:r>
        <w:rPr>
          <w:position w:val="4"/>
          <w:sz w:val="20"/>
        </w:rPr>
        <w:drawing>
          <wp:inline distT="0" distB="0" distL="0" distR="0">
            <wp:extent cx="1005840" cy="1176655"/>
            <wp:effectExtent l="0" t="0" r="0" b="0"/>
            <wp:docPr id="1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jpeg"/>
                    <pic:cNvPicPr>
                      <a:picLocks noChangeAspect="1"/>
                    </pic:cNvPicPr>
                  </pic:nvPicPr>
                  <pic:blipFill>
                    <a:blip r:embed="rId17" cstate="print"/>
                    <a:stretch>
                      <a:fillRect/>
                    </a:stretch>
                  </pic:blipFill>
                  <pic:spPr>
                    <a:xfrm>
                      <a:off x="0" y="0"/>
                      <a:ext cx="1006393" cy="1177289"/>
                    </a:xfrm>
                    <a:prstGeom prst="rect">
                      <a:avLst/>
                    </a:prstGeom>
                  </pic:spPr>
                </pic:pic>
              </a:graphicData>
            </a:graphic>
          </wp:inline>
        </w:drawing>
      </w:r>
    </w:p>
    <w:p>
      <w:pPr>
        <w:spacing w:after="0" w:line="240" w:lineRule="auto"/>
        <w:rPr>
          <w:sz w:val="20"/>
        </w:rPr>
        <w:sectPr>
          <w:pgSz w:w="11910" w:h="16840"/>
          <w:pgMar w:top="1220" w:right="160" w:bottom="280" w:left="200" w:header="483" w:footer="0" w:gutter="0"/>
          <w:cols w:space="720" w:num="1"/>
        </w:sectPr>
      </w:pPr>
    </w:p>
    <w:p>
      <w:pPr>
        <w:pStyle w:val="10"/>
        <w:spacing w:before="76"/>
        <w:ind w:left="1970"/>
        <w:rPr>
          <w:rFonts w:hint="eastAsia" w:ascii="IPAexGothic" w:eastAsia="IPAexGothic"/>
        </w:rPr>
      </w:pPr>
      <w:r>
        <w:rPr>
          <w:rFonts w:hint="eastAsia" w:ascii="IPAexGothic" w:eastAsia="IPAexGothic"/>
        </w:rPr>
        <w:t>（</w:t>
      </w:r>
      <w:r>
        <w:t>Bump</w:t>
      </w:r>
      <w:r>
        <w:rPr>
          <w:rFonts w:hint="eastAsia" w:ascii="IPAexGothic" w:eastAsia="IPAexGothic"/>
        </w:rPr>
        <w:t>）</w:t>
      </w:r>
    </w:p>
    <w:p>
      <w:pPr>
        <w:pStyle w:val="10"/>
        <w:spacing w:before="52"/>
        <w:ind w:left="151"/>
        <w:rPr>
          <w:rFonts w:hint="eastAsia" w:ascii="IPAexGothic" w:eastAsia="IPAexGothic"/>
        </w:rPr>
      </w:pPr>
      <w:r>
        <w:br w:type="column"/>
      </w:r>
      <w:r>
        <w:rPr>
          <w:rFonts w:hint="eastAsia" w:ascii="IPAexGothic" w:eastAsia="IPAexGothic"/>
        </w:rPr>
        <w:t>（</w:t>
      </w:r>
      <w:r>
        <w:t>Points explosifs</w:t>
      </w:r>
      <w:r>
        <w:rPr>
          <w:rFonts w:hint="eastAsia" w:ascii="IPAexGothic" w:eastAsia="IPAexGothic"/>
        </w:rPr>
        <w:t>）</w:t>
      </w:r>
    </w:p>
    <w:p>
      <w:pPr>
        <w:pStyle w:val="10"/>
        <w:spacing w:before="38"/>
        <w:ind w:left="151"/>
        <w:rPr>
          <w:rFonts w:hint="eastAsia" w:ascii="IPAexGothic" w:hAnsi="IPAexGothic" w:eastAsia="IPAexGothic"/>
        </w:rPr>
      </w:pPr>
      <w:r>
        <w:br w:type="column"/>
      </w:r>
      <w:r>
        <w:rPr>
          <w:rFonts w:hint="eastAsia" w:ascii="IPAexGothic" w:hAnsi="IPAexGothic" w:eastAsia="IPAexGothic"/>
        </w:rPr>
        <w:t>（</w:t>
      </w:r>
      <w:r>
        <w:t>Trou d'épingle</w:t>
      </w:r>
      <w:r>
        <w:rPr>
          <w:rFonts w:hint="eastAsia" w:ascii="IPAexGothic" w:hAnsi="IPAexGothic" w:eastAsia="IPAexGothic"/>
        </w:rPr>
        <w:t>）</w:t>
      </w:r>
    </w:p>
    <w:p>
      <w:pPr>
        <w:pStyle w:val="10"/>
        <w:spacing w:before="36"/>
        <w:ind w:left="56"/>
        <w:rPr>
          <w:rFonts w:hint="eastAsia" w:ascii="IPAexGothic" w:eastAsia="IPAexGothic"/>
        </w:rPr>
      </w:pPr>
      <w:r>
        <w:br w:type="column"/>
      </w:r>
      <w:r>
        <w:rPr>
          <w:rFonts w:hint="eastAsia" w:ascii="IPAexGothic" w:eastAsia="IPAexGothic"/>
        </w:rPr>
        <w:t>（</w:t>
      </w:r>
      <w:r>
        <w:t>Scories de soudure</w:t>
      </w:r>
      <w:r>
        <w:rPr>
          <w:rFonts w:hint="eastAsia" w:ascii="IPAexGothic" w:eastAsia="IPAexGothic"/>
        </w:rPr>
        <w:t>）</w:t>
      </w:r>
    </w:p>
    <w:p>
      <w:pPr>
        <w:spacing w:after="0"/>
        <w:rPr>
          <w:rFonts w:hint="eastAsia" w:ascii="IPAexGothic" w:eastAsia="IPAexGothic"/>
        </w:rPr>
        <w:sectPr>
          <w:type w:val="continuous"/>
          <w:pgSz w:w="11910" w:h="16840"/>
          <w:pgMar w:top="360" w:right="160" w:bottom="280" w:left="200" w:header="720" w:footer="720" w:gutter="0"/>
          <w:cols w:equalWidth="0" w:num="4">
            <w:col w:w="3490" w:space="40"/>
            <w:col w:w="2161" w:space="40"/>
            <w:col w:w="2135" w:space="39"/>
            <w:col w:w="3645"/>
          </w:cols>
        </w:sectPr>
      </w:pPr>
    </w:p>
    <w:p>
      <w:pPr>
        <w:pStyle w:val="10"/>
        <w:spacing w:before="1"/>
        <w:rPr>
          <w:rFonts w:ascii="IPAexGothic"/>
          <w:sz w:val="12"/>
        </w:rPr>
      </w:pPr>
    </w:p>
    <w:p>
      <w:pPr>
        <w:spacing w:before="92"/>
        <w:ind w:left="375" w:right="419" w:firstLine="0"/>
        <w:jc w:val="center"/>
        <w:rPr>
          <w:i/>
          <w:sz w:val="21"/>
        </w:rPr>
      </w:pPr>
      <w:r>
        <w:rPr>
          <w:i/>
          <w:sz w:val="21"/>
        </w:rPr>
        <w:t>Figure 4 Différentes cartes de défauts</w:t>
      </w:r>
    </w:p>
    <w:p>
      <w:pPr>
        <w:pStyle w:val="10"/>
        <w:rPr>
          <w:i/>
          <w:sz w:val="20"/>
        </w:rPr>
      </w:pPr>
    </w:p>
    <w:p>
      <w:pPr>
        <w:pStyle w:val="10"/>
        <w:spacing w:before="2"/>
        <w:rPr>
          <w:i/>
          <w:sz w:val="23"/>
        </w:rPr>
      </w:pPr>
    </w:p>
    <w:p>
      <w:pPr>
        <w:pStyle w:val="10"/>
        <w:spacing w:before="1" w:line="295" w:lineRule="auto"/>
        <w:ind w:left="1600" w:right="1811"/>
        <w:rPr>
          <w:i/>
        </w:rPr>
      </w:pPr>
      <w:r>
        <w:t xml:space="preserve">Au total, nous avons sept défauts : Bump, Soudure cassée, Points explosifs, Lumière polarisée, Trou d’épingle, Cratère, Scories de soudure. </w:t>
      </w:r>
      <w:r>
        <w:rPr>
          <w:i/>
        </w:rPr>
        <w:t>[6]</w:t>
      </w:r>
    </w:p>
    <w:p>
      <w:pPr>
        <w:pStyle w:val="10"/>
        <w:spacing w:before="4"/>
        <w:rPr>
          <w:i/>
          <w:sz w:val="28"/>
        </w:rPr>
      </w:pPr>
    </w:p>
    <w:p>
      <w:pPr>
        <w:pStyle w:val="10"/>
        <w:spacing w:line="295" w:lineRule="auto"/>
        <w:ind w:left="1600" w:right="1672"/>
      </w:pPr>
      <w:r>
        <w:t xml:space="preserve">Dans le passé, nous avons utilisé une inspection visuelle manuelle pour filtrer les </w:t>
      </w:r>
      <w:r>
        <w:rPr>
          <w:rFonts w:ascii="Verdana" w:hAnsi="Verdana"/>
          <w:sz w:val="18"/>
        </w:rPr>
        <w:t xml:space="preserve">batteries </w:t>
      </w:r>
      <w:r>
        <w:t>défectueuses. Nous espérons maintenant utiliser la vision par ordinateur pour résoudre ce problème et améliorer la précision de l’inspection.</w:t>
      </w:r>
    </w:p>
    <w:p>
      <w:pPr>
        <w:spacing w:after="0" w:line="295" w:lineRule="auto"/>
        <w:sectPr>
          <w:type w:val="continuous"/>
          <w:pgSz w:w="11910" w:h="16840"/>
          <w:pgMar w:top="360" w:right="160" w:bottom="280" w:left="200" w:header="720" w:footer="720" w:gutter="0"/>
          <w:cols w:space="720" w:num="1"/>
        </w:sectPr>
      </w:pPr>
    </w:p>
    <w:p>
      <w:pPr>
        <w:pStyle w:val="10"/>
        <w:rPr>
          <w:sz w:val="20"/>
        </w:rPr>
      </w:pPr>
    </w:p>
    <w:p>
      <w:pPr>
        <w:pStyle w:val="10"/>
        <w:rPr>
          <w:sz w:val="20"/>
        </w:rPr>
      </w:pPr>
    </w:p>
    <w:p>
      <w:pPr>
        <w:pStyle w:val="10"/>
        <w:rPr>
          <w:sz w:val="20"/>
        </w:rPr>
      </w:pPr>
    </w:p>
    <w:p>
      <w:pPr>
        <w:pStyle w:val="10"/>
        <w:spacing w:before="7"/>
        <w:rPr>
          <w:sz w:val="23"/>
        </w:rPr>
      </w:pPr>
    </w:p>
    <w:p>
      <w:pPr>
        <w:pStyle w:val="5"/>
        <w:numPr>
          <w:ilvl w:val="1"/>
          <w:numId w:val="3"/>
        </w:numPr>
        <w:tabs>
          <w:tab w:val="left" w:pos="2861"/>
        </w:tabs>
        <w:spacing w:before="86" w:after="0" w:line="240" w:lineRule="auto"/>
        <w:ind w:left="2860" w:right="0" w:hanging="409"/>
        <w:jc w:val="left"/>
      </w:pPr>
      <w:r>
        <w:rPr>
          <w:spacing w:val="-3"/>
        </w:rPr>
        <w:t>Terminologie</w:t>
      </w:r>
    </w:p>
    <w:p>
      <w:pPr>
        <w:pStyle w:val="10"/>
        <w:spacing w:before="1"/>
        <w:rPr>
          <w:b/>
          <w:sz w:val="41"/>
        </w:rPr>
      </w:pPr>
    </w:p>
    <w:p>
      <w:pPr>
        <w:pStyle w:val="10"/>
        <w:spacing w:line="295" w:lineRule="auto"/>
        <w:ind w:left="1600" w:right="1699"/>
      </w:pPr>
      <w:r>
        <w:t>Avant de pouvoir comprendre l’ensemble du processus, nous devons connaître une certaine terminologie :</w:t>
      </w:r>
    </w:p>
    <w:p>
      <w:pPr>
        <w:pStyle w:val="10"/>
        <w:spacing w:before="5"/>
        <w:rPr>
          <w:sz w:val="28"/>
        </w:rPr>
      </w:pPr>
    </w:p>
    <w:p>
      <w:pPr>
        <w:pStyle w:val="10"/>
        <w:spacing w:line="295" w:lineRule="auto"/>
        <w:ind w:left="1600" w:right="1905"/>
      </w:pPr>
      <w:r>
        <w:rPr>
          <w:b/>
        </w:rPr>
        <w:t xml:space="preserve">OK : </w:t>
      </w:r>
      <w:r>
        <w:t>Le produit est considéré comme normal par un objet (personne ou système de détection).</w:t>
      </w:r>
    </w:p>
    <w:p>
      <w:pPr>
        <w:pStyle w:val="10"/>
        <w:spacing w:before="3" w:line="295" w:lineRule="auto"/>
        <w:ind w:left="1600" w:right="1932"/>
      </w:pPr>
      <w:r>
        <w:rPr>
          <w:b/>
        </w:rPr>
        <w:t xml:space="preserve">NG : </w:t>
      </w:r>
      <w:r>
        <w:t>Le produit est perçu comme défectueux par un objet (personne ou système de détection).</w:t>
      </w:r>
    </w:p>
    <w:p>
      <w:pPr>
        <w:pStyle w:val="10"/>
        <w:spacing w:before="1" w:line="295" w:lineRule="auto"/>
        <w:ind w:left="1600" w:right="1765"/>
      </w:pPr>
      <w:r>
        <w:rPr>
          <w:b/>
        </w:rPr>
        <w:t xml:space="preserve">Overkill : </w:t>
      </w:r>
      <w:r>
        <w:t>Les produits normaux sont jugés par l’objet comme étant défectueux et ne passent pas le test.</w:t>
      </w:r>
    </w:p>
    <w:p>
      <w:pPr>
        <w:pStyle w:val="10"/>
        <w:spacing w:line="295" w:lineRule="auto"/>
        <w:ind w:left="1600" w:right="2105"/>
      </w:pPr>
      <w:r>
        <w:rPr>
          <w:b/>
        </w:rPr>
        <w:t xml:space="preserve">Misskill </w:t>
      </w:r>
      <w:r>
        <w:t>: Les produits défectueux sont jugés par l’objet comme étant normaux et passent le test.</w:t>
      </w:r>
    </w:p>
    <w:p>
      <w:pPr>
        <w:spacing w:before="3"/>
        <w:ind w:left="1600" w:right="0" w:firstLine="0"/>
        <w:jc w:val="left"/>
        <w:rPr>
          <w:sz w:val="24"/>
        </w:rPr>
      </w:pPr>
      <w:r>
        <w:rPr>
          <w:b/>
          <w:sz w:val="24"/>
        </w:rPr>
        <w:t xml:space="preserve">Taux d’overkill </w:t>
      </w:r>
      <w:r>
        <w:rPr>
          <w:sz w:val="24"/>
        </w:rPr>
        <w:t>: Nombre d’overkill divisé par le total.</w:t>
      </w:r>
    </w:p>
    <w:p>
      <w:pPr>
        <w:spacing w:before="62"/>
        <w:ind w:left="1600" w:right="0" w:firstLine="0"/>
        <w:jc w:val="left"/>
        <w:rPr>
          <w:i/>
          <w:sz w:val="24"/>
        </w:rPr>
      </w:pPr>
      <w:r>
        <w:rPr>
          <w:b/>
          <w:sz w:val="24"/>
        </w:rPr>
        <w:t xml:space="preserve">Taux d’misskill : </w:t>
      </w:r>
      <w:r>
        <w:rPr>
          <w:sz w:val="24"/>
        </w:rPr>
        <w:t xml:space="preserve">Nombre d’misskill divisé par le total. </w:t>
      </w:r>
      <w:r>
        <w:rPr>
          <w:i/>
          <w:sz w:val="24"/>
        </w:rPr>
        <w:t>[7]</w:t>
      </w:r>
    </w:p>
    <w:p>
      <w:pPr>
        <w:pStyle w:val="10"/>
        <w:spacing w:before="65" w:line="295" w:lineRule="auto"/>
        <w:ind w:left="1600" w:right="1739"/>
      </w:pPr>
      <w:r>
        <w:rPr>
          <w:b/>
        </w:rPr>
        <w:t xml:space="preserve">Deeplearning : </w:t>
      </w:r>
      <w:r>
        <w:t xml:space="preserve">Dans ce scénario, il peut être compris comme un réseau de neurones. </w:t>
      </w:r>
      <w:r>
        <w:rPr>
          <w:b/>
        </w:rPr>
        <w:t xml:space="preserve">Réseau de neurones : </w:t>
      </w:r>
      <w:r>
        <w:t xml:space="preserve">Un réseau neuronal est un modèle opérationnel constitué d’un grand nombre de nœuds (ou "neurones") et d’interconnexions entre eux. </w:t>
      </w:r>
      <w:r>
        <w:rPr>
          <w:i/>
        </w:rPr>
        <w:t xml:space="preserve">[8] </w:t>
      </w:r>
      <w:r>
        <w:t>Il ajustera les poids entre les différents nœuds sur la base de l’ensemble de données original, de sorte que le réseau maximise l’ajustement à nos données. Nous utilisons cette méthode comme un classificateur d’images.</w:t>
      </w:r>
    </w:p>
    <w:p>
      <w:pPr>
        <w:pStyle w:val="10"/>
        <w:spacing w:before="6"/>
        <w:rPr>
          <w:sz w:val="16"/>
        </w:rPr>
      </w:pPr>
      <w:r>
        <w:drawing>
          <wp:anchor distT="0" distB="0" distL="0" distR="0" simplePos="0" relativeHeight="251660288" behindDoc="0" locked="0" layoutInCell="1" allowOverlap="1">
            <wp:simplePos x="0" y="0"/>
            <wp:positionH relativeFrom="page">
              <wp:posOffset>2088515</wp:posOffset>
            </wp:positionH>
            <wp:positionV relativeFrom="paragraph">
              <wp:posOffset>145415</wp:posOffset>
            </wp:positionV>
            <wp:extent cx="3515995" cy="2368550"/>
            <wp:effectExtent l="0" t="0" r="0" b="0"/>
            <wp:wrapTopAndBottom/>
            <wp:docPr id="1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png"/>
                    <pic:cNvPicPr>
                      <a:picLocks noChangeAspect="1"/>
                    </pic:cNvPicPr>
                  </pic:nvPicPr>
                  <pic:blipFill>
                    <a:blip r:embed="rId18" cstate="print"/>
                    <a:stretch>
                      <a:fillRect/>
                    </a:stretch>
                  </pic:blipFill>
                  <pic:spPr>
                    <a:xfrm>
                      <a:off x="0" y="0"/>
                      <a:ext cx="3516042" cy="2368296"/>
                    </a:xfrm>
                    <a:prstGeom prst="rect">
                      <a:avLst/>
                    </a:prstGeom>
                  </pic:spPr>
                </pic:pic>
              </a:graphicData>
            </a:graphic>
          </wp:anchor>
        </w:drawing>
      </w:r>
    </w:p>
    <w:p>
      <w:pPr>
        <w:pStyle w:val="10"/>
        <w:rPr>
          <w:sz w:val="26"/>
        </w:rPr>
      </w:pPr>
    </w:p>
    <w:p>
      <w:pPr>
        <w:pStyle w:val="10"/>
        <w:spacing w:before="8"/>
        <w:rPr>
          <w:sz w:val="25"/>
        </w:rPr>
      </w:pPr>
    </w:p>
    <w:p>
      <w:pPr>
        <w:spacing w:before="0"/>
        <w:ind w:left="375" w:right="392" w:firstLine="0"/>
        <w:jc w:val="center"/>
        <w:rPr>
          <w:i/>
          <w:sz w:val="21"/>
        </w:rPr>
      </w:pPr>
      <w:r>
        <w:rPr>
          <w:i/>
          <w:sz w:val="21"/>
        </w:rPr>
        <w:t>Figure 5 Carte conceptuelle du réseau neuronal</w:t>
      </w:r>
    </w:p>
    <w:p>
      <w:pPr>
        <w:spacing w:after="0"/>
        <w:jc w:val="center"/>
        <w:rPr>
          <w:sz w:val="21"/>
        </w:rPr>
        <w:sectPr>
          <w:pgSz w:w="11910" w:h="16840"/>
          <w:pgMar w:top="1220" w:right="160" w:bottom="280" w:left="200" w:header="483" w:footer="0" w:gutter="0"/>
          <w:cols w:space="720" w:num="1"/>
        </w:sectPr>
      </w:pPr>
    </w:p>
    <w:p>
      <w:pPr>
        <w:pStyle w:val="10"/>
        <w:rPr>
          <w:i/>
          <w:sz w:val="20"/>
        </w:rPr>
      </w:pPr>
    </w:p>
    <w:p>
      <w:pPr>
        <w:pStyle w:val="10"/>
        <w:rPr>
          <w:i/>
          <w:sz w:val="20"/>
        </w:rPr>
      </w:pPr>
    </w:p>
    <w:p>
      <w:pPr>
        <w:pStyle w:val="10"/>
        <w:rPr>
          <w:i/>
          <w:sz w:val="20"/>
        </w:rPr>
      </w:pPr>
    </w:p>
    <w:p>
      <w:pPr>
        <w:pStyle w:val="10"/>
        <w:spacing w:before="7"/>
        <w:rPr>
          <w:i/>
          <w:sz w:val="23"/>
        </w:rPr>
      </w:pPr>
    </w:p>
    <w:p>
      <w:pPr>
        <w:pStyle w:val="5"/>
        <w:numPr>
          <w:ilvl w:val="1"/>
          <w:numId w:val="3"/>
        </w:numPr>
        <w:tabs>
          <w:tab w:val="left" w:pos="2861"/>
        </w:tabs>
        <w:spacing w:before="86" w:after="0" w:line="240" w:lineRule="auto"/>
        <w:ind w:left="2860" w:right="0" w:hanging="409"/>
        <w:jc w:val="left"/>
      </w:pPr>
      <w:r>
        <w:rPr>
          <w:spacing w:val="-4"/>
        </w:rPr>
        <w:t xml:space="preserve">L’ensemble </w:t>
      </w:r>
      <w:r>
        <w:t>du</w:t>
      </w:r>
      <w:r>
        <w:rPr>
          <w:spacing w:val="1"/>
        </w:rPr>
        <w:t xml:space="preserve"> </w:t>
      </w:r>
      <w:r>
        <w:t>processus</w:t>
      </w:r>
    </w:p>
    <w:p>
      <w:pPr>
        <w:pStyle w:val="10"/>
        <w:spacing w:before="1"/>
        <w:rPr>
          <w:b/>
          <w:sz w:val="41"/>
        </w:rPr>
      </w:pPr>
    </w:p>
    <w:p>
      <w:pPr>
        <w:pStyle w:val="12"/>
        <w:numPr>
          <w:ilvl w:val="0"/>
          <w:numId w:val="4"/>
        </w:numPr>
        <w:tabs>
          <w:tab w:val="left" w:pos="1782"/>
        </w:tabs>
        <w:spacing w:before="0" w:after="0" w:line="295" w:lineRule="auto"/>
        <w:ind w:left="1840" w:right="1888" w:hanging="240"/>
        <w:jc w:val="left"/>
        <w:rPr>
          <w:sz w:val="24"/>
        </w:rPr>
      </w:pPr>
      <w:r>
        <w:rPr>
          <w:sz w:val="24"/>
        </w:rPr>
        <w:t>Nous devons définir le type de défaut, ici il y a sept types de défauts : Bump, Soudure cassée, Points explosifs, Lumière polarisée, Trou d’épingle, Cratère, Scories de soudure. (Pour différentes situations, il peut y avoir différents types</w:t>
      </w:r>
      <w:r>
        <w:rPr>
          <w:spacing w:val="-28"/>
          <w:sz w:val="24"/>
        </w:rPr>
        <w:t xml:space="preserve"> </w:t>
      </w:r>
      <w:r>
        <w:rPr>
          <w:sz w:val="24"/>
        </w:rPr>
        <w:t>de défauts, il faut donc les définir à</w:t>
      </w:r>
      <w:r>
        <w:rPr>
          <w:spacing w:val="-4"/>
          <w:sz w:val="24"/>
        </w:rPr>
        <w:t xml:space="preserve"> </w:t>
      </w:r>
      <w:r>
        <w:rPr>
          <w:sz w:val="24"/>
        </w:rPr>
        <w:t>l’avance.)</w:t>
      </w:r>
    </w:p>
    <w:p>
      <w:pPr>
        <w:pStyle w:val="12"/>
        <w:numPr>
          <w:ilvl w:val="0"/>
          <w:numId w:val="4"/>
        </w:numPr>
        <w:tabs>
          <w:tab w:val="left" w:pos="1782"/>
        </w:tabs>
        <w:spacing w:before="166" w:after="0" w:line="295" w:lineRule="auto"/>
        <w:ind w:left="1840" w:right="1733" w:hanging="240"/>
        <w:jc w:val="left"/>
        <w:rPr>
          <w:sz w:val="24"/>
        </w:rPr>
      </w:pPr>
      <w:r>
        <w:rPr>
          <w:sz w:val="24"/>
        </w:rPr>
        <w:t>Importation dans le modèle d’ensembles de données annotées manuellement depuis la chaîne de</w:t>
      </w:r>
      <w:r>
        <w:rPr>
          <w:spacing w:val="-2"/>
          <w:sz w:val="24"/>
        </w:rPr>
        <w:t xml:space="preserve"> </w:t>
      </w:r>
      <w:r>
        <w:rPr>
          <w:sz w:val="24"/>
        </w:rPr>
        <w:t>production.</w:t>
      </w:r>
    </w:p>
    <w:p>
      <w:pPr>
        <w:pStyle w:val="12"/>
        <w:numPr>
          <w:ilvl w:val="0"/>
          <w:numId w:val="4"/>
        </w:numPr>
        <w:tabs>
          <w:tab w:val="left" w:pos="1782"/>
        </w:tabs>
        <w:spacing w:before="164" w:after="0" w:line="295" w:lineRule="auto"/>
        <w:ind w:left="1840" w:right="1808" w:hanging="240"/>
        <w:jc w:val="left"/>
        <w:rPr>
          <w:sz w:val="24"/>
        </w:rPr>
      </w:pPr>
      <w:r>
        <w:rPr>
          <w:sz w:val="24"/>
        </w:rPr>
        <w:t>Utilisez cet ensemble de données pour appliquer un réseau neuronal afin de former un modèle.</w:t>
      </w:r>
    </w:p>
    <w:p>
      <w:pPr>
        <w:pStyle w:val="12"/>
        <w:numPr>
          <w:ilvl w:val="0"/>
          <w:numId w:val="4"/>
        </w:numPr>
        <w:tabs>
          <w:tab w:val="left" w:pos="1782"/>
        </w:tabs>
        <w:spacing w:before="164" w:after="0" w:line="295" w:lineRule="auto"/>
        <w:ind w:left="1840" w:right="1830" w:hanging="240"/>
        <w:jc w:val="left"/>
        <w:rPr>
          <w:sz w:val="24"/>
        </w:rPr>
      </w:pPr>
      <w:r>
        <w:rPr>
          <w:sz w:val="24"/>
        </w:rPr>
        <w:t>Des tests préliminaires du modèle formé sont effectués à l’aide de jeux de</w:t>
      </w:r>
      <w:r>
        <w:rPr>
          <w:spacing w:val="-24"/>
          <w:sz w:val="24"/>
        </w:rPr>
        <w:t xml:space="preserve"> </w:t>
      </w:r>
      <w:r>
        <w:rPr>
          <w:sz w:val="24"/>
        </w:rPr>
        <w:t>données existants.</w:t>
      </w:r>
    </w:p>
    <w:p>
      <w:pPr>
        <w:pStyle w:val="12"/>
        <w:numPr>
          <w:ilvl w:val="0"/>
          <w:numId w:val="4"/>
        </w:numPr>
        <w:tabs>
          <w:tab w:val="left" w:pos="1782"/>
        </w:tabs>
        <w:spacing w:before="166" w:after="0" w:line="240" w:lineRule="auto"/>
        <w:ind w:left="1781" w:right="0" w:hanging="182"/>
        <w:jc w:val="left"/>
        <w:rPr>
          <w:sz w:val="24"/>
        </w:rPr>
      </w:pPr>
      <w:r>
        <w:rPr>
          <w:sz w:val="24"/>
        </w:rPr>
        <w:t>Le modèle a été mis en ligne de production pour être</w:t>
      </w:r>
      <w:r>
        <w:rPr>
          <w:spacing w:val="-6"/>
          <w:sz w:val="24"/>
        </w:rPr>
        <w:t xml:space="preserve"> </w:t>
      </w:r>
      <w:r>
        <w:rPr>
          <w:sz w:val="24"/>
        </w:rPr>
        <w:t>testé.</w:t>
      </w:r>
    </w:p>
    <w:p>
      <w:pPr>
        <w:pStyle w:val="12"/>
        <w:numPr>
          <w:ilvl w:val="0"/>
          <w:numId w:val="4"/>
        </w:numPr>
        <w:tabs>
          <w:tab w:val="left" w:pos="1782"/>
        </w:tabs>
        <w:spacing w:before="226" w:after="0" w:line="295" w:lineRule="auto"/>
        <w:ind w:left="1840" w:right="1983" w:hanging="240"/>
        <w:jc w:val="left"/>
        <w:rPr>
          <w:sz w:val="24"/>
        </w:rPr>
      </w:pPr>
      <w:r>
        <w:rPr>
          <w:sz w:val="24"/>
        </w:rPr>
        <w:t>De nouvelles données sont constamment acquises pour améliorer le modèle et en augmenter la</w:t>
      </w:r>
      <w:r>
        <w:rPr>
          <w:spacing w:val="-3"/>
          <w:sz w:val="24"/>
        </w:rPr>
        <w:t xml:space="preserve"> </w:t>
      </w:r>
      <w:r>
        <w:rPr>
          <w:sz w:val="24"/>
        </w:rPr>
        <w:t>précision.</w:t>
      </w:r>
    </w:p>
    <w:p>
      <w:pPr>
        <w:pStyle w:val="10"/>
        <w:spacing w:before="5"/>
        <w:rPr>
          <w:sz w:val="16"/>
        </w:rPr>
      </w:pPr>
      <w:r>
        <w:drawing>
          <wp:anchor distT="0" distB="0" distL="0" distR="0" simplePos="0" relativeHeight="251660288" behindDoc="0" locked="0" layoutInCell="1" allowOverlap="1">
            <wp:simplePos x="0" y="0"/>
            <wp:positionH relativeFrom="page">
              <wp:posOffset>1264920</wp:posOffset>
            </wp:positionH>
            <wp:positionV relativeFrom="paragraph">
              <wp:posOffset>144780</wp:posOffset>
            </wp:positionV>
            <wp:extent cx="5041900" cy="1814830"/>
            <wp:effectExtent l="0" t="0" r="0" b="0"/>
            <wp:wrapTopAndBottom/>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jpeg"/>
                    <pic:cNvPicPr>
                      <a:picLocks noChangeAspect="1"/>
                    </pic:cNvPicPr>
                  </pic:nvPicPr>
                  <pic:blipFill>
                    <a:blip r:embed="rId19" cstate="print"/>
                    <a:stretch>
                      <a:fillRect/>
                    </a:stretch>
                  </pic:blipFill>
                  <pic:spPr>
                    <a:xfrm>
                      <a:off x="0" y="0"/>
                      <a:ext cx="5041817" cy="1814702"/>
                    </a:xfrm>
                    <a:prstGeom prst="rect">
                      <a:avLst/>
                    </a:prstGeom>
                  </pic:spPr>
                </pic:pic>
              </a:graphicData>
            </a:graphic>
          </wp:anchor>
        </w:drawing>
      </w:r>
    </w:p>
    <w:p>
      <w:pPr>
        <w:pStyle w:val="10"/>
        <w:spacing w:before="3"/>
        <w:rPr>
          <w:sz w:val="27"/>
        </w:rPr>
      </w:pPr>
    </w:p>
    <w:p>
      <w:pPr>
        <w:spacing w:before="1"/>
        <w:ind w:left="375" w:right="431" w:firstLine="0"/>
        <w:jc w:val="center"/>
        <w:rPr>
          <w:i/>
          <w:sz w:val="21"/>
        </w:rPr>
      </w:pPr>
      <w:r>
        <w:rPr>
          <w:i/>
          <w:sz w:val="21"/>
        </w:rPr>
        <w:t>Figure 6 Diagramme de flux réel</w:t>
      </w:r>
    </w:p>
    <w:p>
      <w:pPr>
        <w:pStyle w:val="10"/>
        <w:rPr>
          <w:i/>
          <w:sz w:val="20"/>
        </w:rPr>
      </w:pPr>
    </w:p>
    <w:p>
      <w:pPr>
        <w:pStyle w:val="10"/>
        <w:rPr>
          <w:i/>
          <w:sz w:val="20"/>
        </w:rPr>
      </w:pPr>
    </w:p>
    <w:p>
      <w:pPr>
        <w:pStyle w:val="5"/>
        <w:numPr>
          <w:ilvl w:val="1"/>
          <w:numId w:val="3"/>
        </w:numPr>
        <w:tabs>
          <w:tab w:val="left" w:pos="2861"/>
        </w:tabs>
        <w:spacing w:before="245" w:after="0" w:line="240" w:lineRule="auto"/>
        <w:ind w:left="2860" w:right="0" w:hanging="409"/>
        <w:jc w:val="left"/>
      </w:pPr>
      <w:r>
        <w:t>Nos</w:t>
      </w:r>
      <w:r>
        <w:rPr>
          <w:spacing w:val="-2"/>
        </w:rPr>
        <w:t xml:space="preserve"> </w:t>
      </w:r>
      <w:r>
        <w:t>objectifs</w:t>
      </w:r>
    </w:p>
    <w:p>
      <w:pPr>
        <w:pStyle w:val="10"/>
        <w:spacing w:before="1"/>
        <w:rPr>
          <w:b/>
          <w:sz w:val="41"/>
        </w:rPr>
      </w:pPr>
    </w:p>
    <w:p>
      <w:pPr>
        <w:pStyle w:val="10"/>
        <w:spacing w:line="295" w:lineRule="auto"/>
        <w:ind w:left="1600" w:right="1911"/>
        <w:rPr>
          <w:i/>
        </w:rPr>
      </w:pPr>
      <w:r>
        <w:t xml:space="preserve">L’utilisation du modèle dans la chaîne de production a permis de réduire le taux d’overkill du modèle à moins de 0,5 % et le taux de misskill est proche de 0,0 %. À terme, le modèle peut être utilisé pour remplacer tous les inspecteurs visuels de la qualité sur la chaîne de production. </w:t>
      </w:r>
      <w:r>
        <w:rPr>
          <w:i/>
        </w:rPr>
        <w:t>[9]</w:t>
      </w:r>
    </w:p>
    <w:p>
      <w:pPr>
        <w:spacing w:after="0" w:line="295" w:lineRule="auto"/>
        <w:sectPr>
          <w:pgSz w:w="11910" w:h="16840"/>
          <w:pgMar w:top="1220" w:right="160" w:bottom="280" w:left="200" w:header="483" w:footer="0" w:gutter="0"/>
          <w:cols w:space="720" w:num="1"/>
        </w:sectPr>
      </w:pPr>
    </w:p>
    <w:p>
      <w:pPr>
        <w:pStyle w:val="10"/>
        <w:rPr>
          <w:i/>
          <w:sz w:val="20"/>
        </w:rPr>
      </w:pPr>
    </w:p>
    <w:p>
      <w:pPr>
        <w:pStyle w:val="10"/>
        <w:rPr>
          <w:i/>
          <w:sz w:val="20"/>
        </w:rPr>
      </w:pPr>
    </w:p>
    <w:p>
      <w:pPr>
        <w:pStyle w:val="10"/>
        <w:rPr>
          <w:i/>
          <w:sz w:val="20"/>
        </w:rPr>
      </w:pPr>
    </w:p>
    <w:p>
      <w:pPr>
        <w:pStyle w:val="10"/>
        <w:spacing w:before="11"/>
        <w:rPr>
          <w:i/>
          <w:sz w:val="21"/>
        </w:rPr>
      </w:pPr>
    </w:p>
    <w:p>
      <w:pPr>
        <w:pStyle w:val="4"/>
      </w:pPr>
      <w:bookmarkStart w:id="14" w:name="_bookmark12"/>
      <w:bookmarkEnd w:id="14"/>
      <w:r>
        <w:t>II-1.2. Mes réalisations</w:t>
      </w:r>
    </w:p>
    <w:p>
      <w:pPr>
        <w:pStyle w:val="5"/>
        <w:numPr>
          <w:ilvl w:val="0"/>
          <w:numId w:val="5"/>
        </w:numPr>
        <w:tabs>
          <w:tab w:val="left" w:pos="2861"/>
        </w:tabs>
        <w:spacing w:before="259" w:after="0" w:line="240" w:lineRule="auto"/>
        <w:ind w:left="2860" w:right="0" w:hanging="409"/>
        <w:jc w:val="left"/>
      </w:pPr>
      <w:r>
        <w:t>Logiciel de recherche de</w:t>
      </w:r>
      <w:r>
        <w:rPr>
          <w:spacing w:val="-5"/>
        </w:rPr>
        <w:t xml:space="preserve"> </w:t>
      </w:r>
      <w:r>
        <w:t>défauts</w:t>
      </w:r>
    </w:p>
    <w:p>
      <w:pPr>
        <w:pStyle w:val="10"/>
        <w:spacing w:before="1"/>
        <w:rPr>
          <w:b/>
          <w:sz w:val="41"/>
        </w:rPr>
      </w:pPr>
    </w:p>
    <w:p>
      <w:pPr>
        <w:pStyle w:val="10"/>
        <w:spacing w:line="295" w:lineRule="auto"/>
        <w:ind w:left="1600" w:right="1498"/>
      </w:pPr>
      <w:r>
        <w:t>J’ai réalisé moi-même le développement et les tests du logiciel, pour lequel le Dr Ma Zheng m’a fourni de nombreuses suggestions d’amélioration, notamment l’adaptation de la langue chinoise et la sélection de chemins automatiques. La CATL m’a fourni un bon environnement de test.</w:t>
      </w:r>
    </w:p>
    <w:p>
      <w:pPr>
        <w:pStyle w:val="10"/>
        <w:spacing w:before="7"/>
        <w:rPr>
          <w:sz w:val="36"/>
        </w:rPr>
      </w:pPr>
    </w:p>
    <w:p>
      <w:pPr>
        <w:pStyle w:val="5"/>
        <w:numPr>
          <w:ilvl w:val="0"/>
          <w:numId w:val="5"/>
        </w:numPr>
        <w:tabs>
          <w:tab w:val="left" w:pos="2861"/>
        </w:tabs>
        <w:spacing w:before="0" w:after="0" w:line="240" w:lineRule="auto"/>
        <w:ind w:left="2860" w:right="0" w:hanging="409"/>
        <w:jc w:val="left"/>
      </w:pPr>
      <w:r>
        <w:t>Contexte</w:t>
      </w:r>
    </w:p>
    <w:p>
      <w:pPr>
        <w:pStyle w:val="10"/>
        <w:spacing w:before="1"/>
        <w:rPr>
          <w:b/>
          <w:sz w:val="41"/>
        </w:rPr>
      </w:pPr>
    </w:p>
    <w:p>
      <w:pPr>
        <w:pStyle w:val="10"/>
        <w:spacing w:line="295" w:lineRule="auto"/>
        <w:ind w:left="1600" w:right="1780"/>
      </w:pPr>
      <w:r>
        <w:t xml:space="preserve">Lorsque l’on constate un overkill ou un misskill sur la ligne de production, il est nécessaire d’interroger les informations d’inspection de la </w:t>
      </w:r>
      <w:r>
        <w:rPr>
          <w:rFonts w:ascii="Verdana" w:hAnsi="Verdana"/>
          <w:sz w:val="18"/>
        </w:rPr>
        <w:t xml:space="preserve">batterie </w:t>
      </w:r>
      <w:r>
        <w:t xml:space="preserve">dans le modèle et d’observer l’image du défaut identifié par la machine. Ainsi, grâce à ce logiciel, la carte d’inspection des défauts d’une </w:t>
      </w:r>
      <w:r>
        <w:rPr>
          <w:rFonts w:ascii="Verdana" w:hAnsi="Verdana"/>
          <w:sz w:val="18"/>
        </w:rPr>
        <w:t xml:space="preserve">batterie </w:t>
      </w:r>
      <w:r>
        <w:t xml:space="preserve">ou de certaines </w:t>
      </w:r>
      <w:r>
        <w:rPr>
          <w:rFonts w:ascii="Verdana" w:hAnsi="Verdana"/>
          <w:sz w:val="18"/>
        </w:rPr>
        <w:t xml:space="preserve">batteries </w:t>
      </w:r>
      <w:r>
        <w:t>peut être automatiquement interrogée à partir des diagrammes 2D, 3D et des GLOG donnés, permettant ainsi au personnel de terrain de comparer l’image avec la réalité en temps réel.</w:t>
      </w:r>
    </w:p>
    <w:p>
      <w:pPr>
        <w:pStyle w:val="10"/>
        <w:spacing w:before="9"/>
        <w:rPr>
          <w:sz w:val="31"/>
        </w:rPr>
      </w:pPr>
    </w:p>
    <w:p>
      <w:pPr>
        <w:pStyle w:val="6"/>
        <w:numPr>
          <w:ilvl w:val="1"/>
          <w:numId w:val="5"/>
        </w:numPr>
        <w:tabs>
          <w:tab w:val="left" w:pos="4126"/>
        </w:tabs>
        <w:spacing w:before="0" w:after="0" w:line="240" w:lineRule="auto"/>
        <w:ind w:left="4125" w:right="0" w:hanging="421"/>
        <w:jc w:val="left"/>
      </w:pPr>
      <w:r>
        <w:t>Qu’est-ce qu’un fichier</w:t>
      </w:r>
      <w:r>
        <w:rPr>
          <w:spacing w:val="-6"/>
        </w:rPr>
        <w:t xml:space="preserve"> </w:t>
      </w:r>
      <w:r>
        <w:t>GLOG</w:t>
      </w:r>
    </w:p>
    <w:p>
      <w:pPr>
        <w:pStyle w:val="10"/>
        <w:spacing w:before="9"/>
        <w:rPr>
          <w:b/>
          <w:sz w:val="39"/>
        </w:rPr>
      </w:pPr>
    </w:p>
    <w:p>
      <w:pPr>
        <w:pStyle w:val="10"/>
        <w:spacing w:line="295" w:lineRule="auto"/>
        <w:ind w:left="1600" w:right="1829"/>
      </w:pPr>
      <w:r>
        <w:drawing>
          <wp:anchor distT="0" distB="0" distL="0" distR="0" simplePos="0" relativeHeight="251660288" behindDoc="0" locked="0" layoutInCell="1" allowOverlap="1">
            <wp:simplePos x="0" y="0"/>
            <wp:positionH relativeFrom="page">
              <wp:posOffset>1143000</wp:posOffset>
            </wp:positionH>
            <wp:positionV relativeFrom="paragraph">
              <wp:posOffset>924560</wp:posOffset>
            </wp:positionV>
            <wp:extent cx="5245735" cy="1700530"/>
            <wp:effectExtent l="0" t="0" r="0" b="0"/>
            <wp:wrapTopAndBottom/>
            <wp:docPr id="2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jpeg"/>
                    <pic:cNvPicPr>
                      <a:picLocks noChangeAspect="1"/>
                    </pic:cNvPicPr>
                  </pic:nvPicPr>
                  <pic:blipFill>
                    <a:blip r:embed="rId20" cstate="print"/>
                    <a:stretch>
                      <a:fillRect/>
                    </a:stretch>
                  </pic:blipFill>
                  <pic:spPr>
                    <a:xfrm>
                      <a:off x="0" y="0"/>
                      <a:ext cx="5245615" cy="1700783"/>
                    </a:xfrm>
                    <a:prstGeom prst="rect">
                      <a:avLst/>
                    </a:prstGeom>
                  </pic:spPr>
                </pic:pic>
              </a:graphicData>
            </a:graphic>
          </wp:anchor>
        </w:drawing>
      </w:r>
      <w:r>
        <w:t xml:space="preserve">Lorsque nous utilisons le modèle pour analyser les batteries de la chaîne de production, les mesures du modèle se traduisent par un fichier texte au contenu important. Chaque fois que le modèle filtre une </w:t>
      </w:r>
      <w:r>
        <w:rPr>
          <w:rFonts w:ascii="Verdana" w:hAnsi="Verdana"/>
          <w:sz w:val="18"/>
        </w:rPr>
        <w:t>batterie</w:t>
      </w:r>
      <w:r>
        <w:t>, il écrit dans ce fichier. Il est très grand et pas facile à observer.</w:t>
      </w:r>
    </w:p>
    <w:p>
      <w:pPr>
        <w:spacing w:before="194"/>
        <w:ind w:left="375" w:right="443" w:firstLine="0"/>
        <w:jc w:val="center"/>
        <w:rPr>
          <w:i/>
          <w:sz w:val="21"/>
        </w:rPr>
      </w:pPr>
      <w:r>
        <w:rPr>
          <w:i/>
          <w:sz w:val="21"/>
        </w:rPr>
        <w:t>Figure 7 Schéma GLOG</w:t>
      </w:r>
    </w:p>
    <w:p>
      <w:pPr>
        <w:spacing w:after="0"/>
        <w:jc w:val="center"/>
        <w:rPr>
          <w:sz w:val="21"/>
        </w:rPr>
        <w:sectPr>
          <w:pgSz w:w="11910" w:h="16840"/>
          <w:pgMar w:top="1220" w:right="160" w:bottom="280" w:left="200" w:header="483" w:footer="0" w:gutter="0"/>
          <w:cols w:space="720" w:num="1"/>
        </w:sectPr>
      </w:pPr>
    </w:p>
    <w:p>
      <w:pPr>
        <w:pStyle w:val="10"/>
        <w:rPr>
          <w:i/>
          <w:sz w:val="20"/>
        </w:rPr>
      </w:pPr>
    </w:p>
    <w:p>
      <w:pPr>
        <w:pStyle w:val="10"/>
        <w:rPr>
          <w:i/>
          <w:sz w:val="20"/>
        </w:rPr>
      </w:pPr>
    </w:p>
    <w:p>
      <w:pPr>
        <w:pStyle w:val="10"/>
        <w:rPr>
          <w:i/>
          <w:sz w:val="20"/>
        </w:rPr>
      </w:pPr>
    </w:p>
    <w:p>
      <w:pPr>
        <w:pStyle w:val="10"/>
        <w:spacing w:before="6"/>
        <w:rPr>
          <w:i/>
          <w:sz w:val="18"/>
        </w:rPr>
      </w:pPr>
    </w:p>
    <w:p>
      <w:pPr>
        <w:pStyle w:val="6"/>
        <w:numPr>
          <w:ilvl w:val="1"/>
          <w:numId w:val="5"/>
        </w:numPr>
        <w:tabs>
          <w:tab w:val="left" w:pos="4625"/>
        </w:tabs>
        <w:spacing w:before="89" w:after="0" w:line="240" w:lineRule="auto"/>
        <w:ind w:left="4625" w:right="0" w:hanging="420"/>
        <w:jc w:val="left"/>
      </w:pPr>
      <w:r>
        <w:t>Description du</w:t>
      </w:r>
      <w:r>
        <w:rPr>
          <w:spacing w:val="-4"/>
        </w:rPr>
        <w:t xml:space="preserve"> </w:t>
      </w:r>
      <w:r>
        <w:t>logiciel</w:t>
      </w:r>
    </w:p>
    <w:p>
      <w:pPr>
        <w:pStyle w:val="10"/>
        <w:spacing w:before="10"/>
        <w:rPr>
          <w:b/>
          <w:sz w:val="39"/>
        </w:rPr>
      </w:pPr>
    </w:p>
    <w:p>
      <w:pPr>
        <w:pStyle w:val="10"/>
        <w:spacing w:line="295" w:lineRule="auto"/>
        <w:ind w:left="1600" w:right="1773"/>
        <w:jc w:val="both"/>
      </w:pPr>
      <w:r>
        <w:drawing>
          <wp:anchor distT="0" distB="0" distL="0" distR="0" simplePos="0" relativeHeight="251660288" behindDoc="0" locked="0" layoutInCell="1" allowOverlap="1">
            <wp:simplePos x="0" y="0"/>
            <wp:positionH relativeFrom="page">
              <wp:posOffset>1143000</wp:posOffset>
            </wp:positionH>
            <wp:positionV relativeFrom="paragraph">
              <wp:posOffset>728980</wp:posOffset>
            </wp:positionV>
            <wp:extent cx="5264785" cy="2962910"/>
            <wp:effectExtent l="0" t="0" r="0" b="0"/>
            <wp:wrapTopAndBottom/>
            <wp:docPr id="2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jpeg"/>
                    <pic:cNvPicPr>
                      <a:picLocks noChangeAspect="1"/>
                    </pic:cNvPicPr>
                  </pic:nvPicPr>
                  <pic:blipFill>
                    <a:blip r:embed="rId21" cstate="print"/>
                    <a:stretch>
                      <a:fillRect/>
                    </a:stretch>
                  </pic:blipFill>
                  <pic:spPr>
                    <a:xfrm>
                      <a:off x="0" y="0"/>
                      <a:ext cx="5264475" cy="2962655"/>
                    </a:xfrm>
                    <a:prstGeom prst="rect">
                      <a:avLst/>
                    </a:prstGeom>
                  </pic:spPr>
                </pic:pic>
              </a:graphicData>
            </a:graphic>
          </wp:anchor>
        </w:drawing>
      </w:r>
      <w:r>
        <w:t xml:space="preserve">Basé sur le développement de python3, utilisant </w:t>
      </w:r>
      <w:r>
        <w:rPr>
          <w:spacing w:val="-3"/>
        </w:rPr>
        <w:t xml:space="preserve">PYINSTALLER </w:t>
      </w:r>
      <w:r>
        <w:t>pour empaqueter le fichier exe généré. Permet d’interroger rapidement les images de défauts des noyaux et prend également en charge l’exportation par lots des images de défauts.</w:t>
      </w:r>
    </w:p>
    <w:p>
      <w:pPr>
        <w:spacing w:before="190"/>
        <w:ind w:left="375" w:right="426" w:firstLine="0"/>
        <w:jc w:val="center"/>
        <w:rPr>
          <w:i/>
          <w:sz w:val="21"/>
        </w:rPr>
      </w:pPr>
      <w:r>
        <w:rPr>
          <w:i/>
          <w:sz w:val="21"/>
        </w:rPr>
        <w:t>Figure 8 Diagramme logiciel</w:t>
      </w:r>
    </w:p>
    <w:p>
      <w:pPr>
        <w:pStyle w:val="10"/>
        <w:rPr>
          <w:i/>
          <w:sz w:val="20"/>
        </w:rPr>
      </w:pPr>
    </w:p>
    <w:p>
      <w:pPr>
        <w:pStyle w:val="10"/>
        <w:spacing w:before="5"/>
        <w:rPr>
          <w:i/>
          <w:sz w:val="18"/>
        </w:rPr>
      </w:pPr>
    </w:p>
    <w:p>
      <w:pPr>
        <w:pStyle w:val="6"/>
        <w:numPr>
          <w:ilvl w:val="1"/>
          <w:numId w:val="5"/>
        </w:numPr>
        <w:tabs>
          <w:tab w:val="left" w:pos="5174"/>
          <w:tab w:val="left" w:pos="5175"/>
        </w:tabs>
        <w:spacing w:before="89" w:after="0" w:line="240" w:lineRule="auto"/>
        <w:ind w:left="5174" w:right="0" w:hanging="421"/>
        <w:jc w:val="left"/>
      </w:pPr>
      <w:r>
        <w:t>Les fonctions</w:t>
      </w:r>
    </w:p>
    <w:p>
      <w:pPr>
        <w:pStyle w:val="10"/>
        <w:rPr>
          <w:b/>
          <w:sz w:val="20"/>
        </w:rPr>
      </w:pPr>
    </w:p>
    <w:p>
      <w:pPr>
        <w:spacing w:before="229"/>
        <w:ind w:left="2020" w:right="0" w:firstLine="0"/>
        <w:jc w:val="left"/>
        <w:rPr>
          <w:sz w:val="24"/>
        </w:rPr>
      </w:pPr>
      <w:r>
        <w:rPr>
          <w:b/>
          <w:sz w:val="24"/>
        </w:rPr>
        <w:t xml:space="preserve">Fonction 1 : </w:t>
      </w:r>
      <w:r>
        <w:rPr>
          <w:sz w:val="24"/>
        </w:rPr>
        <w:t>Effacer l’écran</w:t>
      </w:r>
    </w:p>
    <w:p>
      <w:pPr>
        <w:pStyle w:val="10"/>
        <w:spacing w:before="9"/>
        <w:rPr>
          <w:sz w:val="33"/>
        </w:rPr>
      </w:pPr>
    </w:p>
    <w:p>
      <w:pPr>
        <w:pStyle w:val="10"/>
        <w:spacing w:before="1"/>
        <w:ind w:left="2020"/>
      </w:pPr>
      <w:r>
        <w:rPr>
          <w:b/>
        </w:rPr>
        <w:t xml:space="preserve">Description : </w:t>
      </w:r>
      <w:r>
        <w:t>Effacez le contenu de la boîte de sortie en bas à gauche.</w:t>
      </w:r>
    </w:p>
    <w:p>
      <w:pPr>
        <w:pStyle w:val="10"/>
        <w:spacing w:before="9"/>
        <w:rPr>
          <w:sz w:val="33"/>
        </w:rPr>
      </w:pPr>
    </w:p>
    <w:p>
      <w:pPr>
        <w:pStyle w:val="7"/>
      </w:pPr>
      <w:r>
        <w:t>Mise en œuvre du code :</w:t>
      </w:r>
    </w:p>
    <w:p>
      <w:pPr>
        <w:pStyle w:val="10"/>
        <w:spacing w:before="65"/>
        <w:ind w:left="2020"/>
      </w:pPr>
      <w:r>
        <w:t>Créer des fonctions pour effacer les zones de texte.</w:t>
      </w:r>
    </w:p>
    <w:p>
      <w:pPr>
        <w:pStyle w:val="10"/>
        <w:spacing w:before="5"/>
        <w:rPr>
          <w:sz w:val="12"/>
        </w:rPr>
      </w:pPr>
      <w:r>
        <w:drawing>
          <wp:anchor distT="0" distB="0" distL="0" distR="0" simplePos="0" relativeHeight="251660288" behindDoc="0" locked="0" layoutInCell="1" allowOverlap="1">
            <wp:simplePos x="0" y="0"/>
            <wp:positionH relativeFrom="page">
              <wp:posOffset>1371600</wp:posOffset>
            </wp:positionH>
            <wp:positionV relativeFrom="paragraph">
              <wp:posOffset>115570</wp:posOffset>
            </wp:positionV>
            <wp:extent cx="5065395" cy="380365"/>
            <wp:effectExtent l="0" t="0" r="0" b="0"/>
            <wp:wrapTopAndBottom/>
            <wp:docPr id="2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jpeg"/>
                    <pic:cNvPicPr>
                      <a:picLocks noChangeAspect="1"/>
                    </pic:cNvPicPr>
                  </pic:nvPicPr>
                  <pic:blipFill>
                    <a:blip r:embed="rId22" cstate="print"/>
                    <a:stretch>
                      <a:fillRect/>
                    </a:stretch>
                  </pic:blipFill>
                  <pic:spPr>
                    <a:xfrm>
                      <a:off x="0" y="0"/>
                      <a:ext cx="5065122" cy="380523"/>
                    </a:xfrm>
                    <a:prstGeom prst="rect">
                      <a:avLst/>
                    </a:prstGeom>
                  </pic:spPr>
                </pic:pic>
              </a:graphicData>
            </a:graphic>
          </wp:anchor>
        </w:drawing>
      </w:r>
    </w:p>
    <w:p>
      <w:pPr>
        <w:pStyle w:val="10"/>
        <w:spacing w:before="23" w:after="49" w:line="295" w:lineRule="auto"/>
        <w:ind w:left="2020" w:right="2352"/>
      </w:pPr>
      <w:r>
        <w:t>Définir la fonction "clear_text" et définir la commande du bouton "Effacer l’écran" comme "clear_text".</w:t>
      </w:r>
    </w:p>
    <w:p>
      <w:pPr>
        <w:pStyle w:val="10"/>
        <w:ind w:left="1956"/>
        <w:rPr>
          <w:sz w:val="20"/>
        </w:rPr>
      </w:pPr>
      <w:r>
        <w:rPr>
          <w:sz w:val="20"/>
        </w:rPr>
        <w:drawing>
          <wp:inline distT="0" distB="0" distL="0" distR="0">
            <wp:extent cx="5000625" cy="294640"/>
            <wp:effectExtent l="0" t="0" r="0" b="0"/>
            <wp:docPr id="2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jpeg"/>
                    <pic:cNvPicPr>
                      <a:picLocks noChangeAspect="1"/>
                    </pic:cNvPicPr>
                  </pic:nvPicPr>
                  <pic:blipFill>
                    <a:blip r:embed="rId23" cstate="print"/>
                    <a:stretch>
                      <a:fillRect/>
                    </a:stretch>
                  </pic:blipFill>
                  <pic:spPr>
                    <a:xfrm>
                      <a:off x="0" y="0"/>
                      <a:ext cx="5001225" cy="294894"/>
                    </a:xfrm>
                    <a:prstGeom prst="rect">
                      <a:avLst/>
                    </a:prstGeom>
                  </pic:spPr>
                </pic:pic>
              </a:graphicData>
            </a:graphic>
          </wp:inline>
        </w:drawing>
      </w:r>
    </w:p>
    <w:p>
      <w:pPr>
        <w:spacing w:after="0"/>
        <w:rPr>
          <w:sz w:val="20"/>
        </w:rPr>
        <w:sectPr>
          <w:pgSz w:w="11910" w:h="16840"/>
          <w:pgMar w:top="1220" w:right="160" w:bottom="280" w:left="200" w:header="483" w:footer="0" w:gutter="0"/>
          <w:cols w:space="720" w:num="1"/>
        </w:sectPr>
      </w:pPr>
    </w:p>
    <w:p>
      <w:pPr>
        <w:pStyle w:val="10"/>
        <w:spacing w:before="7"/>
        <w:rPr>
          <w:sz w:val="17"/>
        </w:rPr>
      </w:pPr>
    </w:p>
    <w:p>
      <w:pPr>
        <w:spacing w:before="90"/>
        <w:ind w:left="2020" w:right="0" w:firstLine="0"/>
        <w:jc w:val="left"/>
        <w:rPr>
          <w:sz w:val="24"/>
        </w:rPr>
      </w:pPr>
      <w:r>
        <w:rPr>
          <w:b/>
          <w:sz w:val="24"/>
        </w:rPr>
        <w:t xml:space="preserve">Fonction 2 : </w:t>
      </w:r>
      <w:r>
        <w:rPr>
          <w:sz w:val="24"/>
        </w:rPr>
        <w:t>Recherche de l’existence d’un numéro de batterie</w:t>
      </w:r>
    </w:p>
    <w:p>
      <w:pPr>
        <w:pStyle w:val="10"/>
        <w:spacing w:before="9"/>
        <w:rPr>
          <w:sz w:val="33"/>
        </w:rPr>
      </w:pPr>
    </w:p>
    <w:p>
      <w:pPr>
        <w:pStyle w:val="10"/>
        <w:spacing w:line="295" w:lineRule="auto"/>
        <w:ind w:left="2020" w:right="1790"/>
      </w:pPr>
      <w:r>
        <w:rPr>
          <w:b/>
        </w:rPr>
        <w:t xml:space="preserve">Description : </w:t>
      </w:r>
      <w:r>
        <w:t>Après avoir saisi le numéro de batterie ou le fichier txt avec les numéros de batterie, sélectionnez le fichier "GLOG" pour savoir si le numéro de batterie correspondant existe dans le fichier "GLOG" et exportez les résultats dans le fichier " Results.txt" généré.</w:t>
      </w:r>
    </w:p>
    <w:p>
      <w:pPr>
        <w:pStyle w:val="10"/>
        <w:spacing w:before="7"/>
        <w:rPr>
          <w:sz w:val="28"/>
        </w:rPr>
      </w:pPr>
    </w:p>
    <w:p>
      <w:pPr>
        <w:pStyle w:val="7"/>
      </w:pPr>
      <w:r>
        <w:t>Mise en œuvre du code :</w:t>
      </w:r>
    </w:p>
    <w:p>
      <w:pPr>
        <w:pStyle w:val="10"/>
        <w:spacing w:before="63"/>
        <w:ind w:left="2020"/>
      </w:pPr>
      <w:r>
        <w:t>Créer la méthode</w:t>
      </w:r>
      <w:r>
        <w:rPr>
          <w:spacing w:val="-8"/>
        </w:rPr>
        <w:t xml:space="preserve"> </w:t>
      </w:r>
      <w:r>
        <w:t>"check_existence".</w:t>
      </w:r>
    </w:p>
    <w:p>
      <w:pPr>
        <w:pStyle w:val="10"/>
        <w:spacing w:before="9"/>
        <w:rPr>
          <w:sz w:val="9"/>
        </w:rPr>
      </w:pPr>
      <w:r>
        <w:drawing>
          <wp:anchor distT="0" distB="0" distL="0" distR="0" simplePos="0" relativeHeight="251660288" behindDoc="0" locked="0" layoutInCell="1" allowOverlap="1">
            <wp:simplePos x="0" y="0"/>
            <wp:positionH relativeFrom="page">
              <wp:posOffset>1383030</wp:posOffset>
            </wp:positionH>
            <wp:positionV relativeFrom="paragraph">
              <wp:posOffset>96520</wp:posOffset>
            </wp:positionV>
            <wp:extent cx="5017135" cy="137160"/>
            <wp:effectExtent l="0" t="0" r="0" b="0"/>
            <wp:wrapTopAndBottom/>
            <wp:docPr id="3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png"/>
                    <pic:cNvPicPr>
                      <a:picLocks noChangeAspect="1"/>
                    </pic:cNvPicPr>
                  </pic:nvPicPr>
                  <pic:blipFill>
                    <a:blip r:embed="rId24" cstate="print"/>
                    <a:stretch>
                      <a:fillRect/>
                    </a:stretch>
                  </pic:blipFill>
                  <pic:spPr>
                    <a:xfrm>
                      <a:off x="0" y="0"/>
                      <a:ext cx="5017135" cy="137159"/>
                    </a:xfrm>
                    <a:prstGeom prst="rect">
                      <a:avLst/>
                    </a:prstGeom>
                  </pic:spPr>
                </pic:pic>
              </a:graphicData>
            </a:graphic>
          </wp:anchor>
        </w:drawing>
      </w:r>
    </w:p>
    <w:p>
      <w:pPr>
        <w:pStyle w:val="10"/>
        <w:spacing w:before="20" w:after="46" w:line="280" w:lineRule="auto"/>
        <w:ind w:left="2020" w:right="1861"/>
      </w:pPr>
      <w:r>
        <w:t xml:space="preserve">Déterminez d’abord si le fichier "GLOG" et le numéro de batterie ont été saisis. Si vous transmettez un fichier txt contenant le numéro de </w:t>
      </w:r>
      <w:r>
        <w:rPr>
          <w:rFonts w:ascii="Verdana" w:hAnsi="Verdana"/>
          <w:sz w:val="18"/>
        </w:rPr>
        <w:t>batterie</w:t>
      </w:r>
      <w:r>
        <w:t>, traitez-le et p</w:t>
      </w:r>
      <w:r>
        <w:rPr>
          <w:spacing w:val="-1"/>
        </w:rPr>
        <w:t>asse</w:t>
      </w:r>
      <w:r>
        <w:rPr>
          <w:spacing w:val="-2"/>
        </w:rPr>
        <w:t>z</w:t>
      </w:r>
      <w:r>
        <w:rPr>
          <w:spacing w:val="-1"/>
        </w:rPr>
        <w:t>-</w:t>
      </w:r>
      <w:r>
        <w:t xml:space="preserve">le </w:t>
      </w:r>
      <w:r>
        <w:rPr>
          <w:spacing w:val="1"/>
        </w:rPr>
        <w:t>d</w:t>
      </w:r>
      <w:r>
        <w:rPr>
          <w:spacing w:val="-1"/>
        </w:rPr>
        <w:t>a</w:t>
      </w:r>
      <w:r>
        <w:t>ns le</w:t>
      </w:r>
      <w:r>
        <w:rPr>
          <w:spacing w:val="-1"/>
        </w:rPr>
        <w:t xml:space="preserve"> </w:t>
      </w:r>
      <w:r>
        <w:t>tabl</w:t>
      </w:r>
      <w:r>
        <w:rPr>
          <w:spacing w:val="1"/>
        </w:rPr>
        <w:t>e</w:t>
      </w:r>
      <w:r>
        <w:rPr>
          <w:spacing w:val="-1"/>
        </w:rPr>
        <w:t>a</w:t>
      </w:r>
      <w:r>
        <w:t xml:space="preserve">u </w:t>
      </w:r>
      <w:r>
        <w:rPr>
          <w:spacing w:val="3"/>
        </w:rPr>
        <w:t xml:space="preserve"> </w:t>
      </w:r>
      <w:r>
        <w:rPr>
          <w:rFonts w:ascii="IPAexGothic" w:hAnsi="IPAexGothic"/>
          <w:w w:val="35"/>
        </w:rPr>
        <w:t>“</w:t>
      </w:r>
      <w:r>
        <w:t>b</w:t>
      </w:r>
      <w:r>
        <w:rPr>
          <w:spacing w:val="-1"/>
        </w:rPr>
        <w:t>a</w:t>
      </w:r>
      <w:r>
        <w:t>r</w:t>
      </w:r>
      <w:r>
        <w:rPr>
          <w:spacing w:val="-2"/>
        </w:rPr>
        <w:t>c</w:t>
      </w:r>
      <w:r>
        <w:t>od</w:t>
      </w:r>
      <w:r>
        <w:rPr>
          <w:spacing w:val="-1"/>
        </w:rPr>
        <w:t>e</w:t>
      </w:r>
      <w:r>
        <w:t>s</w:t>
      </w:r>
      <w:r>
        <w:rPr>
          <w:rFonts w:ascii="IPAexGothic" w:hAnsi="IPAexGothic"/>
          <w:w w:val="35"/>
        </w:rPr>
        <w:t>”</w:t>
      </w:r>
      <w:r>
        <w:t>.</w:t>
      </w:r>
    </w:p>
    <w:p>
      <w:pPr>
        <w:pStyle w:val="10"/>
        <w:ind w:left="1960"/>
        <w:rPr>
          <w:sz w:val="20"/>
        </w:rPr>
      </w:pPr>
      <w:r>
        <w:rPr>
          <w:sz w:val="20"/>
        </w:rPr>
        <w:drawing>
          <wp:inline distT="0" distB="0" distL="0" distR="0">
            <wp:extent cx="4986655" cy="1917700"/>
            <wp:effectExtent l="0" t="0" r="0" b="0"/>
            <wp:docPr id="3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1.jpeg"/>
                    <pic:cNvPicPr>
                      <a:picLocks noChangeAspect="1"/>
                    </pic:cNvPicPr>
                  </pic:nvPicPr>
                  <pic:blipFill>
                    <a:blip r:embed="rId25" cstate="print"/>
                    <a:stretch>
                      <a:fillRect/>
                    </a:stretch>
                  </pic:blipFill>
                  <pic:spPr>
                    <a:xfrm>
                      <a:off x="0" y="0"/>
                      <a:ext cx="4986788" cy="1918239"/>
                    </a:xfrm>
                    <a:prstGeom prst="rect">
                      <a:avLst/>
                    </a:prstGeom>
                  </pic:spPr>
                </pic:pic>
              </a:graphicData>
            </a:graphic>
          </wp:inline>
        </w:drawing>
      </w:r>
    </w:p>
    <w:p>
      <w:pPr>
        <w:pStyle w:val="10"/>
        <w:spacing w:before="69"/>
        <w:ind w:left="2020"/>
      </w:pPr>
      <w:r>
        <w:drawing>
          <wp:anchor distT="0" distB="0" distL="0" distR="0" simplePos="0" relativeHeight="251660288" behindDoc="0" locked="0" layoutInCell="1" allowOverlap="1">
            <wp:simplePos x="0" y="0"/>
            <wp:positionH relativeFrom="page">
              <wp:posOffset>1400175</wp:posOffset>
            </wp:positionH>
            <wp:positionV relativeFrom="paragraph">
              <wp:posOffset>261620</wp:posOffset>
            </wp:positionV>
            <wp:extent cx="4987290" cy="1530985"/>
            <wp:effectExtent l="0" t="0" r="0" b="0"/>
            <wp:wrapTopAndBottom/>
            <wp:docPr id="3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jpeg"/>
                    <pic:cNvPicPr>
                      <a:picLocks noChangeAspect="1"/>
                    </pic:cNvPicPr>
                  </pic:nvPicPr>
                  <pic:blipFill>
                    <a:blip r:embed="rId26" cstate="print"/>
                    <a:stretch>
                      <a:fillRect/>
                    </a:stretch>
                  </pic:blipFill>
                  <pic:spPr>
                    <a:xfrm>
                      <a:off x="0" y="0"/>
                      <a:ext cx="4987208" cy="1530858"/>
                    </a:xfrm>
                    <a:prstGeom prst="rect">
                      <a:avLst/>
                    </a:prstGeom>
                  </pic:spPr>
                </pic:pic>
              </a:graphicData>
            </a:graphic>
          </wp:anchor>
        </w:drawing>
      </w:r>
      <w:r>
        <w:t>Lancez la recherche transversale et enregistrez les résultats</w:t>
      </w:r>
    </w:p>
    <w:p>
      <w:pPr>
        <w:pStyle w:val="10"/>
        <w:spacing w:before="41" w:line="295" w:lineRule="auto"/>
        <w:ind w:left="2020" w:right="2347"/>
      </w:pPr>
      <w:r>
        <w:t xml:space="preserve">Finalement, on vous dira si chaque numéro peut être trouvé dans le fichier "GLOG". Comme suit, je peux trouver le numéro de </w:t>
      </w:r>
      <w:r>
        <w:rPr>
          <w:rFonts w:ascii="Verdana" w:hAnsi="Verdana"/>
          <w:sz w:val="18"/>
        </w:rPr>
        <w:t xml:space="preserve">batterie </w:t>
      </w:r>
      <w:r>
        <w:t>001CB6H0000001B9A7100003 dans le fichier "GLOG" : glog.21210908-</w:t>
      </w:r>
    </w:p>
    <w:p>
      <w:pPr>
        <w:pStyle w:val="10"/>
        <w:spacing w:before="2"/>
        <w:ind w:left="2020"/>
      </w:pPr>
      <w:r>
        <w:drawing>
          <wp:anchor distT="0" distB="0" distL="0" distR="0" simplePos="0" relativeHeight="251660288" behindDoc="0" locked="0" layoutInCell="1" allowOverlap="1">
            <wp:simplePos x="0" y="0"/>
            <wp:positionH relativeFrom="page">
              <wp:posOffset>1388110</wp:posOffset>
            </wp:positionH>
            <wp:positionV relativeFrom="paragraph">
              <wp:posOffset>201930</wp:posOffset>
            </wp:positionV>
            <wp:extent cx="4914900" cy="418465"/>
            <wp:effectExtent l="0" t="0" r="0" b="0"/>
            <wp:wrapTopAndBottom/>
            <wp:docPr id="3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3.jpeg"/>
                    <pic:cNvPicPr>
                      <a:picLocks noChangeAspect="1"/>
                    </pic:cNvPicPr>
                  </pic:nvPicPr>
                  <pic:blipFill>
                    <a:blip r:embed="rId27" cstate="print"/>
                    <a:stretch>
                      <a:fillRect/>
                    </a:stretch>
                  </pic:blipFill>
                  <pic:spPr>
                    <a:xfrm>
                      <a:off x="0" y="0"/>
                      <a:ext cx="4915161" cy="418338"/>
                    </a:xfrm>
                    <a:prstGeom prst="rect">
                      <a:avLst/>
                    </a:prstGeom>
                  </pic:spPr>
                </pic:pic>
              </a:graphicData>
            </a:graphic>
          </wp:anchor>
        </w:drawing>
      </w:r>
      <w:r>
        <w:t>200154.37128 à la ligne 315595.</w:t>
      </w:r>
    </w:p>
    <w:p>
      <w:pPr>
        <w:spacing w:after="0"/>
        <w:sectPr>
          <w:pgSz w:w="11910" w:h="16840"/>
          <w:pgMar w:top="1220" w:right="160" w:bottom="280" w:left="200" w:header="483" w:footer="0" w:gutter="0"/>
          <w:cols w:space="720" w:num="1"/>
        </w:sectPr>
      </w:pPr>
    </w:p>
    <w:p>
      <w:pPr>
        <w:pStyle w:val="10"/>
        <w:spacing w:before="7"/>
        <w:rPr>
          <w:sz w:val="17"/>
        </w:rPr>
      </w:pPr>
    </w:p>
    <w:p>
      <w:pPr>
        <w:spacing w:before="90"/>
        <w:ind w:left="2020" w:right="0" w:firstLine="0"/>
        <w:jc w:val="left"/>
        <w:rPr>
          <w:sz w:val="24"/>
        </w:rPr>
      </w:pPr>
      <w:r>
        <w:rPr>
          <w:b/>
          <w:sz w:val="24"/>
        </w:rPr>
        <w:t xml:space="preserve">Fonction 3 : </w:t>
      </w:r>
      <w:r>
        <w:rPr>
          <w:sz w:val="24"/>
        </w:rPr>
        <w:t>Générer des commandes python</w:t>
      </w:r>
    </w:p>
    <w:p>
      <w:pPr>
        <w:pStyle w:val="10"/>
        <w:spacing w:before="9"/>
        <w:rPr>
          <w:sz w:val="33"/>
        </w:rPr>
      </w:pPr>
    </w:p>
    <w:p>
      <w:pPr>
        <w:pStyle w:val="10"/>
        <w:spacing w:line="295" w:lineRule="auto"/>
        <w:ind w:left="2020" w:right="1633"/>
      </w:pPr>
      <w:r>
        <w:rPr>
          <w:b/>
        </w:rPr>
        <w:t xml:space="preserve">Description : </w:t>
      </w:r>
      <w:r>
        <w:t>Génère directement la commande d’entrée qui peut être utilisée à la ligne de commande python, taper la commande dans python aura l’effet équivalent.</w:t>
      </w:r>
    </w:p>
    <w:p>
      <w:pPr>
        <w:pStyle w:val="10"/>
        <w:spacing w:before="6"/>
        <w:rPr>
          <w:sz w:val="28"/>
        </w:rPr>
      </w:pPr>
    </w:p>
    <w:p>
      <w:pPr>
        <w:pStyle w:val="7"/>
      </w:pPr>
      <w:r>
        <w:t>Mise en œuvre du code :</w:t>
      </w:r>
    </w:p>
    <w:p>
      <w:pPr>
        <w:pStyle w:val="10"/>
        <w:spacing w:before="65" w:line="295" w:lineRule="auto"/>
        <w:ind w:left="2020" w:right="1812"/>
      </w:pPr>
      <w:r>
        <w:t>Obtenez les informations de position des trois boîtes d’entrée pour sortir des commandes python dans une certaine combinaison. Permet de suivre l’entrée de cette commande même en utilisant le terminal.</w:t>
      </w:r>
    </w:p>
    <w:p>
      <w:pPr>
        <w:pStyle w:val="10"/>
        <w:spacing w:before="6"/>
        <w:rPr>
          <w:sz w:val="11"/>
        </w:rPr>
      </w:pPr>
      <w:r>
        <w:drawing>
          <wp:anchor distT="0" distB="0" distL="0" distR="0" simplePos="0" relativeHeight="251660288" behindDoc="0" locked="0" layoutInCell="1" allowOverlap="1">
            <wp:simplePos x="0" y="0"/>
            <wp:positionH relativeFrom="page">
              <wp:posOffset>1388110</wp:posOffset>
            </wp:positionH>
            <wp:positionV relativeFrom="paragraph">
              <wp:posOffset>109220</wp:posOffset>
            </wp:positionV>
            <wp:extent cx="4993005" cy="1031240"/>
            <wp:effectExtent l="0" t="0" r="0" b="0"/>
            <wp:wrapTopAndBottom/>
            <wp:docPr id="3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4.jpeg"/>
                    <pic:cNvPicPr>
                      <a:picLocks noChangeAspect="1"/>
                    </pic:cNvPicPr>
                  </pic:nvPicPr>
                  <pic:blipFill>
                    <a:blip r:embed="rId28" cstate="print"/>
                    <a:stretch>
                      <a:fillRect/>
                    </a:stretch>
                  </pic:blipFill>
                  <pic:spPr>
                    <a:xfrm>
                      <a:off x="0" y="0"/>
                      <a:ext cx="4993186" cy="1031462"/>
                    </a:xfrm>
                    <a:prstGeom prst="rect">
                      <a:avLst/>
                    </a:prstGeom>
                  </pic:spPr>
                </pic:pic>
              </a:graphicData>
            </a:graphic>
          </wp:anchor>
        </w:drawing>
      </w:r>
    </w:p>
    <w:p>
      <w:pPr>
        <w:pStyle w:val="7"/>
        <w:spacing w:before="31"/>
      </w:pPr>
      <w:r>
        <w:t>Fonction 4 : Exécution</w:t>
      </w:r>
    </w:p>
    <w:p>
      <w:pPr>
        <w:pStyle w:val="10"/>
        <w:spacing w:before="10"/>
        <w:rPr>
          <w:b/>
          <w:sz w:val="33"/>
        </w:rPr>
      </w:pPr>
    </w:p>
    <w:p>
      <w:pPr>
        <w:pStyle w:val="10"/>
        <w:spacing w:line="295" w:lineRule="auto"/>
        <w:ind w:left="2020" w:right="1759"/>
      </w:pPr>
      <w:r>
        <w:rPr>
          <w:b/>
        </w:rPr>
        <w:t xml:space="preserve">Description : </w:t>
      </w:r>
      <w:r>
        <w:t>Pour le nom du dossier d’images saisi, le fichier "GLOG" sélectionné et le numéro de la batterie à rechercher, la carte de recherche de défauts correspondante est générée. Comme la fonction 2, le texte avec plusieurs numéros de batterie est également pris en charge ici.</w:t>
      </w:r>
    </w:p>
    <w:p>
      <w:pPr>
        <w:pStyle w:val="10"/>
        <w:spacing w:before="5"/>
        <w:rPr>
          <w:sz w:val="28"/>
        </w:rPr>
      </w:pPr>
    </w:p>
    <w:p>
      <w:pPr>
        <w:pStyle w:val="7"/>
      </w:pPr>
      <w:r>
        <w:t>Mise en œuvre du code :</w:t>
      </w:r>
    </w:p>
    <w:p>
      <w:pPr>
        <w:pStyle w:val="10"/>
        <w:spacing w:before="65" w:line="295" w:lineRule="auto"/>
        <w:ind w:left="2020" w:right="1672"/>
      </w:pPr>
      <w:r>
        <w:t>Enregistrez les informations numérotées des éléments de la batterie dans la liste. Certaines exceptions sont faites, notamment le fait que le fichier n’existe pas, que le numéro ne comporte pas 24 chiffres, etc.</w:t>
      </w:r>
    </w:p>
    <w:p>
      <w:pPr>
        <w:pStyle w:val="10"/>
        <w:spacing w:before="1"/>
        <w:rPr>
          <w:sz w:val="9"/>
        </w:rPr>
      </w:pPr>
      <w:r>
        <w:drawing>
          <wp:anchor distT="0" distB="0" distL="0" distR="0" simplePos="0" relativeHeight="251660288" behindDoc="0" locked="0" layoutInCell="1" allowOverlap="1">
            <wp:simplePos x="0" y="0"/>
            <wp:positionH relativeFrom="page">
              <wp:posOffset>1388110</wp:posOffset>
            </wp:positionH>
            <wp:positionV relativeFrom="paragraph">
              <wp:posOffset>91440</wp:posOffset>
            </wp:positionV>
            <wp:extent cx="5022850" cy="2652395"/>
            <wp:effectExtent l="0" t="0" r="0" b="0"/>
            <wp:wrapTopAndBottom/>
            <wp:docPr id="4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5.jpeg"/>
                    <pic:cNvPicPr>
                      <a:picLocks noChangeAspect="1"/>
                    </pic:cNvPicPr>
                  </pic:nvPicPr>
                  <pic:blipFill>
                    <a:blip r:embed="rId29" cstate="print"/>
                    <a:stretch>
                      <a:fillRect/>
                    </a:stretch>
                  </pic:blipFill>
                  <pic:spPr>
                    <a:xfrm>
                      <a:off x="0" y="0"/>
                      <a:ext cx="5022729" cy="2652331"/>
                    </a:xfrm>
                    <a:prstGeom prst="rect">
                      <a:avLst/>
                    </a:prstGeom>
                  </pic:spPr>
                </pic:pic>
              </a:graphicData>
            </a:graphic>
          </wp:anchor>
        </w:drawing>
      </w:r>
    </w:p>
    <w:p>
      <w:pPr>
        <w:spacing w:after="0"/>
        <w:rPr>
          <w:sz w:val="9"/>
        </w:rPr>
        <w:sectPr>
          <w:pgSz w:w="11910" w:h="16840"/>
          <w:pgMar w:top="1220" w:right="160" w:bottom="280" w:left="200" w:header="483" w:footer="0" w:gutter="0"/>
          <w:cols w:space="720" w:num="1"/>
        </w:sectPr>
      </w:pPr>
    </w:p>
    <w:p>
      <w:pPr>
        <w:pStyle w:val="10"/>
        <w:spacing w:before="7"/>
        <w:rPr>
          <w:sz w:val="17"/>
        </w:rPr>
      </w:pPr>
    </w:p>
    <w:p>
      <w:pPr>
        <w:pStyle w:val="10"/>
        <w:spacing w:before="90" w:line="295" w:lineRule="auto"/>
        <w:ind w:left="2020" w:right="1957"/>
      </w:pPr>
      <w:r>
        <w:drawing>
          <wp:anchor distT="0" distB="0" distL="0" distR="0" simplePos="0" relativeHeight="251660288" behindDoc="0" locked="0" layoutInCell="1" allowOverlap="1">
            <wp:simplePos x="0" y="0"/>
            <wp:positionH relativeFrom="page">
              <wp:posOffset>1371600</wp:posOffset>
            </wp:positionH>
            <wp:positionV relativeFrom="paragraph">
              <wp:posOffset>556895</wp:posOffset>
            </wp:positionV>
            <wp:extent cx="5066665" cy="1388745"/>
            <wp:effectExtent l="0" t="0" r="0" b="0"/>
            <wp:wrapTopAndBottom/>
            <wp:docPr id="4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6.jpeg"/>
                    <pic:cNvPicPr>
                      <a:picLocks noChangeAspect="1"/>
                    </pic:cNvPicPr>
                  </pic:nvPicPr>
                  <pic:blipFill>
                    <a:blip r:embed="rId30" cstate="print"/>
                    <a:stretch>
                      <a:fillRect/>
                    </a:stretch>
                  </pic:blipFill>
                  <pic:spPr>
                    <a:xfrm>
                      <a:off x="0" y="0"/>
                      <a:ext cx="5066959" cy="1388935"/>
                    </a:xfrm>
                    <a:prstGeom prst="rect">
                      <a:avLst/>
                    </a:prstGeom>
                  </pic:spPr>
                </pic:pic>
              </a:graphicData>
            </a:graphic>
          </wp:anchor>
        </w:drawing>
      </w:r>
      <w:r>
        <w:t>Itérer sur chaque valeur dans les "barcodes", appeler la fonction2 et voir si elle peut être trouvée dans le "GLOG".</w:t>
      </w:r>
    </w:p>
    <w:p>
      <w:pPr>
        <w:pStyle w:val="10"/>
        <w:spacing w:before="3" w:after="30" w:line="297" w:lineRule="auto"/>
        <w:ind w:left="2020" w:right="1661"/>
      </w:pPr>
      <w:r>
        <w:t>Sur la base du numéro de cellule, trouvez la ligne correspondante contenant "num results" et utilisez la fonction "extract_defect_info" pour décomposer les informations de la ligne.</w:t>
      </w:r>
    </w:p>
    <w:p>
      <w:pPr>
        <w:pStyle w:val="10"/>
        <w:ind w:left="1969"/>
        <w:rPr>
          <w:sz w:val="20"/>
        </w:rPr>
      </w:pPr>
      <w:r>
        <w:rPr>
          <w:sz w:val="20"/>
        </w:rPr>
        <w:drawing>
          <wp:inline distT="0" distB="0" distL="0" distR="0">
            <wp:extent cx="5035550" cy="647700"/>
            <wp:effectExtent l="0" t="0" r="0" b="0"/>
            <wp:docPr id="4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7.jpeg"/>
                    <pic:cNvPicPr>
                      <a:picLocks noChangeAspect="1"/>
                    </pic:cNvPicPr>
                  </pic:nvPicPr>
                  <pic:blipFill>
                    <a:blip r:embed="rId31" cstate="print"/>
                    <a:stretch>
                      <a:fillRect/>
                    </a:stretch>
                  </pic:blipFill>
                  <pic:spPr>
                    <a:xfrm>
                      <a:off x="0" y="0"/>
                      <a:ext cx="5035678" cy="648080"/>
                    </a:xfrm>
                    <a:prstGeom prst="rect">
                      <a:avLst/>
                    </a:prstGeom>
                  </pic:spPr>
                </pic:pic>
              </a:graphicData>
            </a:graphic>
          </wp:inline>
        </w:drawing>
      </w:r>
    </w:p>
    <w:p>
      <w:pPr>
        <w:pStyle w:val="10"/>
        <w:spacing w:before="49"/>
        <w:ind w:left="2020"/>
      </w:pPr>
      <w:r>
        <w:drawing>
          <wp:anchor distT="0" distB="0" distL="0" distR="0" simplePos="0" relativeHeight="251660288" behindDoc="0" locked="0" layoutInCell="1" allowOverlap="1">
            <wp:simplePos x="0" y="0"/>
            <wp:positionH relativeFrom="page">
              <wp:posOffset>1383030</wp:posOffset>
            </wp:positionH>
            <wp:positionV relativeFrom="paragraph">
              <wp:posOffset>274320</wp:posOffset>
            </wp:positionV>
            <wp:extent cx="5045710" cy="1254760"/>
            <wp:effectExtent l="0" t="0" r="0" b="0"/>
            <wp:wrapTopAndBottom/>
            <wp:docPr id="4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8.jpeg"/>
                    <pic:cNvPicPr>
                      <a:picLocks noChangeAspect="1"/>
                    </pic:cNvPicPr>
                  </pic:nvPicPr>
                  <pic:blipFill>
                    <a:blip r:embed="rId32" cstate="print"/>
                    <a:stretch>
                      <a:fillRect/>
                    </a:stretch>
                  </pic:blipFill>
                  <pic:spPr>
                    <a:xfrm>
                      <a:off x="0" y="0"/>
                      <a:ext cx="5045603" cy="1255014"/>
                    </a:xfrm>
                    <a:prstGeom prst="rect">
                      <a:avLst/>
                    </a:prstGeom>
                  </pic:spPr>
                </pic:pic>
              </a:graphicData>
            </a:graphic>
          </wp:anchor>
        </w:drawing>
      </w:r>
      <w:r>
        <w:t>Exemple : Les informations de la ligne trouvée sont affichées comme suit :</w:t>
      </w:r>
    </w:p>
    <w:p>
      <w:pPr>
        <w:pStyle w:val="10"/>
        <w:spacing w:before="26" w:after="119"/>
        <w:ind w:left="2020"/>
      </w:pPr>
      <w:r>
        <w:t>Séparer les informations sur les tâches dans le "boxex" et "labels".</w:t>
      </w:r>
    </w:p>
    <w:p>
      <w:pPr>
        <w:pStyle w:val="10"/>
        <w:ind w:left="1959"/>
        <w:rPr>
          <w:sz w:val="20"/>
        </w:rPr>
      </w:pPr>
      <w:r>
        <w:rPr>
          <w:sz w:val="20"/>
        </w:rPr>
        <w:drawing>
          <wp:inline distT="0" distB="0" distL="0" distR="0">
            <wp:extent cx="5037455" cy="354965"/>
            <wp:effectExtent l="0" t="0" r="0" b="0"/>
            <wp:docPr id="4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9.jpeg"/>
                    <pic:cNvPicPr>
                      <a:picLocks noChangeAspect="1"/>
                    </pic:cNvPicPr>
                  </pic:nvPicPr>
                  <pic:blipFill>
                    <a:blip r:embed="rId33" cstate="print"/>
                    <a:stretch>
                      <a:fillRect/>
                    </a:stretch>
                  </pic:blipFill>
                  <pic:spPr>
                    <a:xfrm>
                      <a:off x="0" y="0"/>
                      <a:ext cx="5037702" cy="355377"/>
                    </a:xfrm>
                    <a:prstGeom prst="rect">
                      <a:avLst/>
                    </a:prstGeom>
                  </pic:spPr>
                </pic:pic>
              </a:graphicData>
            </a:graphic>
          </wp:inline>
        </w:drawing>
      </w:r>
    </w:p>
    <w:p>
      <w:pPr>
        <w:pStyle w:val="10"/>
        <w:spacing w:before="60" w:after="16" w:line="295" w:lineRule="auto"/>
        <w:ind w:left="2020" w:right="2025"/>
        <w:jc w:val="both"/>
      </w:pPr>
      <w:r>
        <w:t>Il est passé dans cette fonction "imshow_det_bboxes" et les informations sont données sur l’image par la méthode opencv2 de cette fonction. ( cv2.rectangle and cv2_add_chinese_text)</w:t>
      </w:r>
    </w:p>
    <w:p>
      <w:pPr>
        <w:pStyle w:val="10"/>
        <w:ind w:left="1986"/>
        <w:rPr>
          <w:sz w:val="20"/>
        </w:rPr>
      </w:pPr>
      <w:r>
        <w:rPr>
          <w:sz w:val="20"/>
        </w:rPr>
        <w:drawing>
          <wp:inline distT="0" distB="0" distL="0" distR="0">
            <wp:extent cx="5076190" cy="1261110"/>
            <wp:effectExtent l="0" t="0" r="0" b="0"/>
            <wp:docPr id="5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0.jpeg"/>
                    <pic:cNvPicPr>
                      <a:picLocks noChangeAspect="1"/>
                    </pic:cNvPicPr>
                  </pic:nvPicPr>
                  <pic:blipFill>
                    <a:blip r:embed="rId34" cstate="print"/>
                    <a:stretch>
                      <a:fillRect/>
                    </a:stretch>
                  </pic:blipFill>
                  <pic:spPr>
                    <a:xfrm>
                      <a:off x="0" y="0"/>
                      <a:ext cx="5076216" cy="1261681"/>
                    </a:xfrm>
                    <a:prstGeom prst="rect">
                      <a:avLst/>
                    </a:prstGeom>
                  </pic:spPr>
                </pic:pic>
              </a:graphicData>
            </a:graphic>
          </wp:inline>
        </w:drawing>
      </w:r>
    </w:p>
    <w:p>
      <w:pPr>
        <w:pStyle w:val="10"/>
        <w:spacing w:before="1"/>
        <w:rPr>
          <w:sz w:val="7"/>
        </w:rPr>
      </w:pPr>
      <w:r>
        <w:drawing>
          <wp:anchor distT="0" distB="0" distL="0" distR="0" simplePos="0" relativeHeight="251660288" behindDoc="0" locked="0" layoutInCell="1" allowOverlap="1">
            <wp:simplePos x="0" y="0"/>
            <wp:positionH relativeFrom="page">
              <wp:posOffset>1400175</wp:posOffset>
            </wp:positionH>
            <wp:positionV relativeFrom="paragraph">
              <wp:posOffset>76835</wp:posOffset>
            </wp:positionV>
            <wp:extent cx="4978400" cy="243840"/>
            <wp:effectExtent l="0" t="0" r="0" b="0"/>
            <wp:wrapTopAndBottom/>
            <wp:docPr id="5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1.jpeg"/>
                    <pic:cNvPicPr>
                      <a:picLocks noChangeAspect="1"/>
                    </pic:cNvPicPr>
                  </pic:nvPicPr>
                  <pic:blipFill>
                    <a:blip r:embed="rId35" cstate="print"/>
                    <a:stretch>
                      <a:fillRect/>
                    </a:stretch>
                  </pic:blipFill>
                  <pic:spPr>
                    <a:xfrm>
                      <a:off x="0" y="0"/>
                      <a:ext cx="4978242" cy="243839"/>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1388110</wp:posOffset>
            </wp:positionH>
            <wp:positionV relativeFrom="paragraph">
              <wp:posOffset>427355</wp:posOffset>
            </wp:positionV>
            <wp:extent cx="4937760" cy="345440"/>
            <wp:effectExtent l="0" t="0" r="0" b="0"/>
            <wp:wrapTopAndBottom/>
            <wp:docPr id="5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2.jpeg"/>
                    <pic:cNvPicPr>
                      <a:picLocks noChangeAspect="1"/>
                    </pic:cNvPicPr>
                  </pic:nvPicPr>
                  <pic:blipFill>
                    <a:blip r:embed="rId36" cstate="print"/>
                    <a:stretch>
                      <a:fillRect/>
                    </a:stretch>
                  </pic:blipFill>
                  <pic:spPr>
                    <a:xfrm>
                      <a:off x="0" y="0"/>
                      <a:ext cx="4937512" cy="345376"/>
                    </a:xfrm>
                    <a:prstGeom prst="rect">
                      <a:avLst/>
                    </a:prstGeom>
                  </pic:spPr>
                </pic:pic>
              </a:graphicData>
            </a:graphic>
          </wp:anchor>
        </w:drawing>
      </w:r>
    </w:p>
    <w:p>
      <w:pPr>
        <w:pStyle w:val="10"/>
        <w:spacing w:before="8"/>
        <w:rPr>
          <w:sz w:val="8"/>
        </w:rPr>
      </w:pPr>
    </w:p>
    <w:p>
      <w:pPr>
        <w:spacing w:after="0"/>
        <w:rPr>
          <w:sz w:val="8"/>
        </w:rPr>
        <w:sectPr>
          <w:pgSz w:w="11910" w:h="16840"/>
          <w:pgMar w:top="1220" w:right="160" w:bottom="280" w:left="200" w:header="483" w:footer="0" w:gutter="0"/>
          <w:cols w:space="720" w:num="1"/>
        </w:sectPr>
      </w:pPr>
    </w:p>
    <w:p>
      <w:pPr>
        <w:pStyle w:val="10"/>
        <w:spacing w:before="7"/>
        <w:rPr>
          <w:sz w:val="17"/>
        </w:rPr>
      </w:pPr>
    </w:p>
    <w:p>
      <w:pPr>
        <w:pStyle w:val="10"/>
        <w:spacing w:before="90" w:line="295" w:lineRule="auto"/>
        <w:ind w:left="2020" w:right="1666"/>
      </w:pPr>
      <w:r>
        <w:t>Nous nous retrouvons avec une image qui contient des informations clés. Cela comprend la surface du défaut (area), le point le plus bas du défaut (mid_to_low), le point le plus haut du défaut (mid_to_high), la largeur du défaut (width) et la hauteur du défaut (height).</w:t>
      </w:r>
    </w:p>
    <w:p>
      <w:pPr>
        <w:pStyle w:val="10"/>
        <w:spacing w:before="11"/>
        <w:rPr>
          <w:sz w:val="9"/>
        </w:rPr>
      </w:pPr>
      <w:r>
        <w:drawing>
          <wp:anchor distT="0" distB="0" distL="0" distR="0" simplePos="0" relativeHeight="251660288" behindDoc="0" locked="0" layoutInCell="1" allowOverlap="1">
            <wp:simplePos x="0" y="0"/>
            <wp:positionH relativeFrom="page">
              <wp:posOffset>1388110</wp:posOffset>
            </wp:positionH>
            <wp:positionV relativeFrom="paragraph">
              <wp:posOffset>97155</wp:posOffset>
            </wp:positionV>
            <wp:extent cx="5038725" cy="2626360"/>
            <wp:effectExtent l="0" t="0" r="0" b="0"/>
            <wp:wrapTopAndBottom/>
            <wp:docPr id="5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3.jpeg"/>
                    <pic:cNvPicPr>
                      <a:picLocks noChangeAspect="1"/>
                    </pic:cNvPicPr>
                  </pic:nvPicPr>
                  <pic:blipFill>
                    <a:blip r:embed="rId37" cstate="print"/>
                    <a:stretch>
                      <a:fillRect/>
                    </a:stretch>
                  </pic:blipFill>
                  <pic:spPr>
                    <a:xfrm>
                      <a:off x="0" y="0"/>
                      <a:ext cx="5038702" cy="2626232"/>
                    </a:xfrm>
                    <a:prstGeom prst="rect">
                      <a:avLst/>
                    </a:prstGeom>
                  </pic:spPr>
                </pic:pic>
              </a:graphicData>
            </a:graphic>
          </wp:anchor>
        </w:drawing>
      </w:r>
    </w:p>
    <w:p>
      <w:pPr>
        <w:spacing w:before="179"/>
        <w:ind w:left="375" w:right="25" w:firstLine="0"/>
        <w:jc w:val="center"/>
        <w:rPr>
          <w:i/>
          <w:sz w:val="21"/>
        </w:rPr>
      </w:pPr>
      <w:r>
        <w:rPr>
          <w:i/>
          <w:sz w:val="21"/>
        </w:rPr>
        <w:t>Figure 9 Résultats générés par le logiciel</w:t>
      </w:r>
    </w:p>
    <w:p>
      <w:pPr>
        <w:pStyle w:val="10"/>
        <w:rPr>
          <w:i/>
          <w:sz w:val="20"/>
        </w:rPr>
      </w:pPr>
    </w:p>
    <w:p>
      <w:pPr>
        <w:pStyle w:val="10"/>
        <w:spacing w:before="7"/>
        <w:rPr>
          <w:i/>
          <w:sz w:val="18"/>
        </w:rPr>
      </w:pPr>
    </w:p>
    <w:p>
      <w:pPr>
        <w:pStyle w:val="6"/>
        <w:numPr>
          <w:ilvl w:val="1"/>
          <w:numId w:val="5"/>
        </w:numPr>
        <w:tabs>
          <w:tab w:val="left" w:pos="3809"/>
        </w:tabs>
        <w:spacing w:before="89" w:after="0" w:line="240" w:lineRule="auto"/>
        <w:ind w:left="3809" w:right="0" w:hanging="421"/>
        <w:jc w:val="left"/>
      </w:pPr>
      <w:r>
        <w:t>Utilisez-le sur la ligne de</w:t>
      </w:r>
      <w:r>
        <w:rPr>
          <w:spacing w:val="-10"/>
        </w:rPr>
        <w:t xml:space="preserve"> </w:t>
      </w:r>
      <w:r>
        <w:t>production</w:t>
      </w:r>
    </w:p>
    <w:p>
      <w:pPr>
        <w:pStyle w:val="10"/>
        <w:spacing w:before="9"/>
        <w:rPr>
          <w:b/>
          <w:sz w:val="39"/>
        </w:rPr>
      </w:pPr>
    </w:p>
    <w:p>
      <w:pPr>
        <w:pStyle w:val="10"/>
        <w:spacing w:line="295" w:lineRule="auto"/>
        <w:ind w:left="1600" w:right="1679"/>
      </w:pPr>
      <w:r>
        <w:t>Pour appliquer cela à la ligne de production, je dois montrer les lacunes de l’inspection visuelle manuelle actuelle des défauts sur la ligne de production, puis démontrer par l’expérimentation pourquoi nous avons besoin d’un étiquetage assisté par des mesures d’IA pour nous aider à déterminer les défauts, et enfin la nécessité de l’appliquer à la ligne de production.</w:t>
      </w:r>
    </w:p>
    <w:p>
      <w:pPr>
        <w:pStyle w:val="10"/>
        <w:spacing w:before="6"/>
        <w:rPr>
          <w:sz w:val="28"/>
        </w:rPr>
      </w:pPr>
    </w:p>
    <w:p>
      <w:pPr>
        <w:pStyle w:val="7"/>
        <w:spacing w:before="1"/>
      </w:pPr>
      <w:r>
        <w:t>Contexte :</w:t>
      </w:r>
    </w:p>
    <w:p>
      <w:pPr>
        <w:pStyle w:val="10"/>
        <w:spacing w:before="64" w:line="295" w:lineRule="auto"/>
        <w:ind w:left="2020" w:right="2059"/>
      </w:pPr>
      <w:r>
        <w:t>La méthode artificielle actuelle pour déterminer l’OK, NG d’un produit sur la ligne de production est irrationnelle. (Les jugements sont faits en utilisant purement la subjectivité humaine)</w:t>
      </w:r>
    </w:p>
    <w:p>
      <w:pPr>
        <w:pStyle w:val="10"/>
        <w:spacing w:before="7"/>
        <w:rPr>
          <w:sz w:val="28"/>
        </w:rPr>
      </w:pPr>
    </w:p>
    <w:p>
      <w:pPr>
        <w:pStyle w:val="7"/>
      </w:pPr>
      <w:r>
        <w:t>Raisons :</w:t>
      </w:r>
    </w:p>
    <w:p>
      <w:pPr>
        <w:pStyle w:val="12"/>
        <w:numPr>
          <w:ilvl w:val="0"/>
          <w:numId w:val="6"/>
        </w:numPr>
        <w:tabs>
          <w:tab w:val="left" w:pos="2281"/>
        </w:tabs>
        <w:spacing w:before="62" w:after="0" w:line="295" w:lineRule="auto"/>
        <w:ind w:left="2020" w:right="1794" w:firstLine="0"/>
        <w:jc w:val="left"/>
        <w:rPr>
          <w:sz w:val="24"/>
        </w:rPr>
      </w:pPr>
      <w:r>
        <w:rPr>
          <w:sz w:val="24"/>
        </w:rPr>
        <w:t>Lorsque le même noyau est inspecté par différentes personnes, celles-ci peuvent émettre des jugements différents quant à la présence d’un défaut dans le noyau. Il n’est pas possible d’être totalement précis selon les normes de qualité requises par l’AQ pour la soudure du couvercle supérieur d’une</w:t>
      </w:r>
      <w:r>
        <w:rPr>
          <w:spacing w:val="-10"/>
          <w:sz w:val="24"/>
        </w:rPr>
        <w:t xml:space="preserve"> </w:t>
      </w:r>
      <w:r>
        <w:rPr>
          <w:sz w:val="24"/>
        </w:rPr>
        <w:t>carotte.</w:t>
      </w:r>
    </w:p>
    <w:p>
      <w:pPr>
        <w:spacing w:after="0" w:line="295" w:lineRule="auto"/>
        <w:jc w:val="left"/>
        <w:rPr>
          <w:sz w:val="24"/>
        </w:rPr>
        <w:sectPr>
          <w:pgSz w:w="11910" w:h="16840"/>
          <w:pgMar w:top="1220" w:right="160" w:bottom="280" w:left="200" w:header="483" w:footer="0" w:gutter="0"/>
          <w:cols w:space="720" w:num="1"/>
        </w:sectPr>
      </w:pPr>
    </w:p>
    <w:p>
      <w:pPr>
        <w:pStyle w:val="10"/>
        <w:spacing w:before="7"/>
        <w:rPr>
          <w:sz w:val="17"/>
        </w:rPr>
      </w:pPr>
    </w:p>
    <w:p>
      <w:pPr>
        <w:pStyle w:val="12"/>
        <w:numPr>
          <w:ilvl w:val="0"/>
          <w:numId w:val="6"/>
        </w:numPr>
        <w:tabs>
          <w:tab w:val="left" w:pos="2280"/>
        </w:tabs>
        <w:spacing w:before="90" w:after="0" w:line="295" w:lineRule="auto"/>
        <w:ind w:left="2020" w:right="2130" w:firstLine="0"/>
        <w:jc w:val="left"/>
        <w:rPr>
          <w:sz w:val="24"/>
        </w:rPr>
      </w:pPr>
      <w:r>
        <w:rPr>
          <w:sz w:val="24"/>
        </w:rPr>
        <w:t>la même personne peut également se tromper sur l’état du même noyau en raison de la lumière, d’une vision réduite,</w:t>
      </w:r>
      <w:r>
        <w:rPr>
          <w:spacing w:val="-3"/>
          <w:sz w:val="24"/>
        </w:rPr>
        <w:t xml:space="preserve"> </w:t>
      </w:r>
      <w:r>
        <w:rPr>
          <w:sz w:val="24"/>
        </w:rPr>
        <w:t>etc.</w:t>
      </w:r>
    </w:p>
    <w:p>
      <w:pPr>
        <w:pStyle w:val="10"/>
        <w:spacing w:before="4"/>
        <w:rPr>
          <w:sz w:val="28"/>
        </w:rPr>
      </w:pPr>
    </w:p>
    <w:p>
      <w:pPr>
        <w:pStyle w:val="10"/>
        <w:spacing w:line="295" w:lineRule="auto"/>
        <w:ind w:left="2020" w:right="1662"/>
      </w:pPr>
      <w:r>
        <w:t>Comme le plus petit objet visible à l’œil est de 0,1 mm à 0,2 mm, l’œil humain seul ne peut plus juger des défauts lorsque la profondeur d’un défaut central tel qu’un trou d’épingle est inférieure à cette valeur fluctuante. L’appréciation humaine des défauts fondamentaux est trop subjective et volatile, nous avons donc besoin d’un outil quantitatif pour nous aider dans ce processus. A</w:t>
      </w:r>
      <w:r>
        <w:rPr>
          <w:spacing w:val="-45"/>
        </w:rPr>
        <w:t xml:space="preserve"> </w:t>
      </w:r>
      <w:r>
        <w:t>ce stade, il serait utile que la mesure de chaque dimension du défaut soit donnée au moment du jugement.</w:t>
      </w:r>
    </w:p>
    <w:p>
      <w:pPr>
        <w:pStyle w:val="10"/>
        <w:spacing w:before="7"/>
        <w:rPr>
          <w:sz w:val="28"/>
        </w:rPr>
      </w:pPr>
    </w:p>
    <w:p>
      <w:pPr>
        <w:pStyle w:val="7"/>
        <w:spacing w:before="1"/>
      </w:pPr>
      <w:r>
        <w:t>Expérimentation et analyse :</w:t>
      </w:r>
    </w:p>
    <w:p>
      <w:pPr>
        <w:pStyle w:val="10"/>
        <w:spacing w:before="64" w:line="295" w:lineRule="auto"/>
        <w:ind w:left="2020" w:right="1626"/>
      </w:pPr>
      <w:r>
        <w:t>Préparation préliminaire : Puisque nous ne considérons les résultats des mesures AI que comme une aide au jugement, les anomalies telles que le bruit de l’image et le décollement des scories de soudure doivent être éliminées. Ainsi, sur un total de 304 échantillons, nous avons sélectionné 272 échantillons.</w:t>
      </w:r>
    </w:p>
    <w:p>
      <w:pPr>
        <w:pStyle w:val="10"/>
        <w:spacing w:before="5"/>
        <w:rPr>
          <w:sz w:val="28"/>
        </w:rPr>
      </w:pPr>
    </w:p>
    <w:p>
      <w:pPr>
        <w:pStyle w:val="10"/>
        <w:ind w:left="2020"/>
      </w:pPr>
      <w:r>
        <w:t>J’ai utilisé trois méthodes pour réaliser l’expérience.</w:t>
      </w:r>
    </w:p>
    <w:p>
      <w:pPr>
        <w:pStyle w:val="12"/>
        <w:numPr>
          <w:ilvl w:val="1"/>
          <w:numId w:val="6"/>
        </w:numPr>
        <w:tabs>
          <w:tab w:val="left" w:pos="2501"/>
        </w:tabs>
        <w:spacing w:before="65" w:after="0" w:line="240" w:lineRule="auto"/>
        <w:ind w:left="2500" w:right="0" w:hanging="241"/>
        <w:jc w:val="left"/>
        <w:rPr>
          <w:sz w:val="24"/>
        </w:rPr>
      </w:pPr>
      <w:r>
        <w:rPr>
          <w:sz w:val="24"/>
        </w:rPr>
        <w:t>l’observation du diagramme 2D</w:t>
      </w:r>
      <w:r>
        <w:rPr>
          <w:spacing w:val="-6"/>
          <w:sz w:val="24"/>
        </w:rPr>
        <w:t xml:space="preserve"> </w:t>
      </w:r>
      <w:r>
        <w:rPr>
          <w:sz w:val="24"/>
        </w:rPr>
        <w:t>;</w:t>
      </w:r>
    </w:p>
    <w:p>
      <w:pPr>
        <w:pStyle w:val="12"/>
        <w:numPr>
          <w:ilvl w:val="1"/>
          <w:numId w:val="6"/>
        </w:numPr>
        <w:tabs>
          <w:tab w:val="left" w:pos="2501"/>
        </w:tabs>
        <w:spacing w:before="65" w:after="0" w:line="240" w:lineRule="auto"/>
        <w:ind w:left="2500" w:right="0" w:hanging="241"/>
        <w:jc w:val="left"/>
        <w:rPr>
          <w:sz w:val="24"/>
        </w:rPr>
      </w:pPr>
      <w:r>
        <w:rPr>
          <w:sz w:val="24"/>
        </w:rPr>
        <w:t>l’observation du diagramme 3D</w:t>
      </w:r>
      <w:r>
        <w:rPr>
          <w:spacing w:val="-6"/>
          <w:sz w:val="24"/>
        </w:rPr>
        <w:t xml:space="preserve"> </w:t>
      </w:r>
      <w:r>
        <w:rPr>
          <w:sz w:val="24"/>
        </w:rPr>
        <w:t>;</w:t>
      </w:r>
    </w:p>
    <w:p>
      <w:pPr>
        <w:pStyle w:val="12"/>
        <w:numPr>
          <w:ilvl w:val="1"/>
          <w:numId w:val="6"/>
        </w:numPr>
        <w:tabs>
          <w:tab w:val="left" w:pos="2501"/>
        </w:tabs>
        <w:spacing w:before="62" w:after="0" w:line="297" w:lineRule="auto"/>
        <w:ind w:left="2020" w:right="2746" w:firstLine="240"/>
        <w:jc w:val="left"/>
        <w:rPr>
          <w:sz w:val="24"/>
        </w:rPr>
      </w:pPr>
      <w:r>
        <mc:AlternateContent>
          <mc:Choice Requires="wps">
            <w:drawing>
              <wp:anchor distT="0" distB="0" distL="114300" distR="114300" simplePos="0" relativeHeight="251661312" behindDoc="0" locked="0" layoutInCell="1" allowOverlap="1">
                <wp:simplePos x="0" y="0"/>
                <wp:positionH relativeFrom="page">
                  <wp:posOffset>1409700</wp:posOffset>
                </wp:positionH>
                <wp:positionV relativeFrom="paragraph">
                  <wp:posOffset>440690</wp:posOffset>
                </wp:positionV>
                <wp:extent cx="5012055" cy="1724025"/>
                <wp:effectExtent l="0" t="0" r="0" b="0"/>
                <wp:wrapNone/>
                <wp:docPr id="2" name="Text Box 11"/>
                <wp:cNvGraphicFramePr/>
                <a:graphic xmlns:a="http://schemas.openxmlformats.org/drawingml/2006/main">
                  <a:graphicData uri="http://schemas.microsoft.com/office/word/2010/wordprocessingShape">
                    <wps:wsp>
                      <wps:cNvSpPr txBox="1"/>
                      <wps:spPr>
                        <a:xfrm>
                          <a:off x="0" y="0"/>
                          <a:ext cx="5012055" cy="1724025"/>
                        </a:xfrm>
                        <a:prstGeom prst="rect">
                          <a:avLst/>
                        </a:prstGeom>
                        <a:noFill/>
                        <a:ln>
                          <a:noFill/>
                        </a:ln>
                      </wps:spPr>
                      <wps:txbx>
                        <w:txbxContent>
                          <w:tbl>
                            <w:tblPr>
                              <w:tblStyle w:val="9"/>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37"/>
                              <w:gridCol w:w="1125"/>
                              <w:gridCol w:w="2167"/>
                              <w:gridCol w:w="23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6" w:hRule="atLeast"/>
                              </w:trPr>
                              <w:tc>
                                <w:tcPr>
                                  <w:tcW w:w="2237" w:type="dxa"/>
                                </w:tcPr>
                                <w:p>
                                  <w:pPr>
                                    <w:pStyle w:val="13"/>
                                    <w:ind w:left="310" w:right="301"/>
                                    <w:rPr>
                                      <w:sz w:val="24"/>
                                    </w:rPr>
                                  </w:pPr>
                                  <w:r>
                                    <w:rPr>
                                      <w:sz w:val="24"/>
                                    </w:rPr>
                                    <w:t>Méthodes</w:t>
                                  </w:r>
                                </w:p>
                              </w:tc>
                              <w:tc>
                                <w:tcPr>
                                  <w:tcW w:w="1125" w:type="dxa"/>
                                </w:tcPr>
                                <w:p>
                                  <w:pPr>
                                    <w:pStyle w:val="13"/>
                                    <w:ind w:right="306"/>
                                    <w:jc w:val="right"/>
                                    <w:rPr>
                                      <w:sz w:val="24"/>
                                    </w:rPr>
                                  </w:pPr>
                                  <w:r>
                                    <w:rPr>
                                      <w:sz w:val="24"/>
                                    </w:rPr>
                                    <w:t>Total</w:t>
                                  </w:r>
                                </w:p>
                              </w:tc>
                              <w:tc>
                                <w:tcPr>
                                  <w:tcW w:w="2167" w:type="dxa"/>
                                </w:tcPr>
                                <w:p>
                                  <w:pPr>
                                    <w:pStyle w:val="13"/>
                                    <w:ind w:left="312" w:right="304"/>
                                    <w:rPr>
                                      <w:sz w:val="24"/>
                                    </w:rPr>
                                  </w:pPr>
                                  <w:r>
                                    <w:rPr>
                                      <w:sz w:val="24"/>
                                    </w:rPr>
                                    <w:t>Taux d’overkill</w:t>
                                  </w:r>
                                </w:p>
                              </w:tc>
                              <w:tc>
                                <w:tcPr>
                                  <w:tcW w:w="2347" w:type="dxa"/>
                                </w:tcPr>
                                <w:p>
                                  <w:pPr>
                                    <w:pStyle w:val="13"/>
                                    <w:ind w:left="397" w:right="385"/>
                                    <w:rPr>
                                      <w:sz w:val="24"/>
                                    </w:rPr>
                                  </w:pPr>
                                  <w:r>
                                    <w:rPr>
                                      <w:sz w:val="24"/>
                                    </w:rPr>
                                    <w:t>Taux d’misskill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4" w:hRule="atLeast"/>
                              </w:trPr>
                              <w:tc>
                                <w:tcPr>
                                  <w:tcW w:w="2237" w:type="dxa"/>
                                </w:tcPr>
                                <w:p>
                                  <w:pPr>
                                    <w:pStyle w:val="13"/>
                                    <w:ind w:left="310" w:right="301"/>
                                    <w:rPr>
                                      <w:sz w:val="24"/>
                                    </w:rPr>
                                  </w:pPr>
                                  <w:r>
                                    <w:rPr>
                                      <w:sz w:val="24"/>
                                    </w:rPr>
                                    <w:t>2D</w:t>
                                  </w:r>
                                </w:p>
                              </w:tc>
                              <w:tc>
                                <w:tcPr>
                                  <w:tcW w:w="1125" w:type="dxa"/>
                                </w:tcPr>
                                <w:p>
                                  <w:pPr>
                                    <w:pStyle w:val="13"/>
                                    <w:ind w:right="371"/>
                                    <w:jc w:val="right"/>
                                    <w:rPr>
                                      <w:sz w:val="24"/>
                                    </w:rPr>
                                  </w:pPr>
                                  <w:r>
                                    <w:rPr>
                                      <w:sz w:val="24"/>
                                    </w:rPr>
                                    <w:t>272</w:t>
                                  </w:r>
                                </w:p>
                              </w:tc>
                              <w:tc>
                                <w:tcPr>
                                  <w:tcW w:w="2167" w:type="dxa"/>
                                </w:tcPr>
                                <w:p>
                                  <w:pPr>
                                    <w:pStyle w:val="13"/>
                                    <w:ind w:left="312" w:right="302"/>
                                    <w:rPr>
                                      <w:sz w:val="24"/>
                                    </w:rPr>
                                  </w:pPr>
                                  <w:r>
                                    <w:rPr>
                                      <w:sz w:val="24"/>
                                    </w:rPr>
                                    <w:t>18.0%</w:t>
                                  </w:r>
                                </w:p>
                              </w:tc>
                              <w:tc>
                                <w:tcPr>
                                  <w:tcW w:w="2347" w:type="dxa"/>
                                </w:tcPr>
                                <w:p>
                                  <w:pPr>
                                    <w:pStyle w:val="13"/>
                                    <w:ind w:left="397" w:right="383"/>
                                    <w:rPr>
                                      <w:sz w:val="24"/>
                                    </w:rPr>
                                  </w:pPr>
                                  <w:r>
                                    <w:rPr>
                                      <w:sz w:val="24"/>
                                    </w:rPr>
                                    <w:t>10.2%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6" w:hRule="atLeast"/>
                              </w:trPr>
                              <w:tc>
                                <w:tcPr>
                                  <w:tcW w:w="2237" w:type="dxa"/>
                                </w:tcPr>
                                <w:p>
                                  <w:pPr>
                                    <w:pStyle w:val="13"/>
                                    <w:spacing w:before="51"/>
                                    <w:ind w:left="310" w:right="301"/>
                                    <w:rPr>
                                      <w:sz w:val="24"/>
                                    </w:rPr>
                                  </w:pPr>
                                  <w:r>
                                    <w:rPr>
                                      <w:sz w:val="24"/>
                                    </w:rPr>
                                    <w:t>3D</w:t>
                                  </w:r>
                                </w:p>
                              </w:tc>
                              <w:tc>
                                <w:tcPr>
                                  <w:tcW w:w="1125" w:type="dxa"/>
                                </w:tcPr>
                                <w:p>
                                  <w:pPr>
                                    <w:pStyle w:val="13"/>
                                    <w:spacing w:before="51"/>
                                    <w:ind w:right="371"/>
                                    <w:jc w:val="right"/>
                                    <w:rPr>
                                      <w:sz w:val="24"/>
                                    </w:rPr>
                                  </w:pPr>
                                  <w:r>
                                    <w:rPr>
                                      <w:sz w:val="24"/>
                                    </w:rPr>
                                    <w:t>272</w:t>
                                  </w:r>
                                </w:p>
                              </w:tc>
                              <w:tc>
                                <w:tcPr>
                                  <w:tcW w:w="2167" w:type="dxa"/>
                                </w:tcPr>
                                <w:p>
                                  <w:pPr>
                                    <w:pStyle w:val="13"/>
                                    <w:spacing w:before="51"/>
                                    <w:ind w:left="312" w:right="302"/>
                                    <w:rPr>
                                      <w:sz w:val="24"/>
                                    </w:rPr>
                                  </w:pPr>
                                  <w:r>
                                    <w:rPr>
                                      <w:sz w:val="24"/>
                                    </w:rPr>
                                    <w:t>15.8%</w:t>
                                  </w:r>
                                </w:p>
                              </w:tc>
                              <w:tc>
                                <w:tcPr>
                                  <w:tcW w:w="2347" w:type="dxa"/>
                                </w:tcPr>
                                <w:p>
                                  <w:pPr>
                                    <w:pStyle w:val="13"/>
                                    <w:spacing w:before="51"/>
                                    <w:ind w:left="397" w:right="383"/>
                                    <w:rPr>
                                      <w:sz w:val="24"/>
                                    </w:rPr>
                                  </w:pPr>
                                  <w:r>
                                    <w:rPr>
                                      <w:sz w:val="24"/>
                                    </w:rPr>
                                    <w:t>8.1%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6" w:hRule="atLeast"/>
                              </w:trPr>
                              <w:tc>
                                <w:tcPr>
                                  <w:tcW w:w="2237" w:type="dxa"/>
                                </w:tcPr>
                                <w:p>
                                  <w:pPr>
                                    <w:pStyle w:val="13"/>
                                    <w:ind w:left="310" w:right="304"/>
                                    <w:rPr>
                                      <w:sz w:val="24"/>
                                    </w:rPr>
                                  </w:pPr>
                                  <w:r>
                                    <w:rPr>
                                      <w:sz w:val="24"/>
                                    </w:rPr>
                                    <w:t>3D avec logiciel</w:t>
                                  </w:r>
                                </w:p>
                              </w:tc>
                              <w:tc>
                                <w:tcPr>
                                  <w:tcW w:w="1125" w:type="dxa"/>
                                </w:tcPr>
                                <w:p>
                                  <w:pPr>
                                    <w:pStyle w:val="13"/>
                                    <w:ind w:right="371"/>
                                    <w:jc w:val="right"/>
                                    <w:rPr>
                                      <w:sz w:val="24"/>
                                    </w:rPr>
                                  </w:pPr>
                                  <w:r>
                                    <w:rPr>
                                      <w:sz w:val="24"/>
                                    </w:rPr>
                                    <w:t>272</w:t>
                                  </w:r>
                                </w:p>
                              </w:tc>
                              <w:tc>
                                <w:tcPr>
                                  <w:tcW w:w="2167" w:type="dxa"/>
                                  <w:shd w:val="clear" w:color="auto" w:fill="FFE499"/>
                                </w:tcPr>
                                <w:p>
                                  <w:pPr>
                                    <w:pStyle w:val="13"/>
                                    <w:ind w:left="312" w:right="304"/>
                                    <w:rPr>
                                      <w:sz w:val="24"/>
                                    </w:rPr>
                                  </w:pPr>
                                  <w:r>
                                    <w:rPr>
                                      <w:sz w:val="24"/>
                                    </w:rPr>
                                    <w:t>6.3% (17)</w:t>
                                  </w:r>
                                </w:p>
                              </w:tc>
                              <w:tc>
                                <w:tcPr>
                                  <w:tcW w:w="2347" w:type="dxa"/>
                                  <w:shd w:val="clear" w:color="auto" w:fill="FFE499"/>
                                </w:tcPr>
                                <w:p>
                                  <w:pPr>
                                    <w:pStyle w:val="13"/>
                                    <w:ind w:left="397" w:right="383"/>
                                    <w:rPr>
                                      <w:sz w:val="24"/>
                                    </w:rPr>
                                  </w:pPr>
                                  <w:r>
                                    <w:rPr>
                                      <w:sz w:val="24"/>
                                    </w:rPr>
                                    <w:t>1.8%</w:t>
                                  </w:r>
                                </w:p>
                              </w:tc>
                            </w:tr>
                          </w:tbl>
                          <w:p>
                            <w:pPr>
                              <w:pStyle w:val="10"/>
                            </w:pPr>
                          </w:p>
                        </w:txbxContent>
                      </wps:txbx>
                      <wps:bodyPr lIns="0" tIns="0" rIns="0" bIns="0" upright="1"/>
                    </wps:wsp>
                  </a:graphicData>
                </a:graphic>
              </wp:anchor>
            </w:drawing>
          </mc:Choice>
          <mc:Fallback>
            <w:pict>
              <v:shape id="Text Box 11" o:spid="_x0000_s1026" o:spt="202" type="#_x0000_t202" style="position:absolute;left:0pt;margin-left:111pt;margin-top:34.7pt;height:135.75pt;width:394.65pt;mso-position-horizontal-relative:page;z-index:251661312;mso-width-relative:page;mso-height-relative:page;" filled="f" stroked="f" coordsize="21600,21600" o:gfxdata="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yEFVna&#10;AAAACwEAAA8AAAAAAAAAAQAgAAAAIgAAAGRycy9kb3ducmV2LnhtbFBLAQIUABQAAAAIAIdO4kBr&#10;j+B+rAEAAHMDAAAOAAAAAAAAAAEAIAAAACkBAABkcnMvZTJvRG9jLnhtbFBLBQYAAAAABgAGAFkB&#10;AABHBQAAAAA=&#10;">
                <v:fill on="f" focussize="0,0"/>
                <v:stroke on="f"/>
                <v:imagedata o:title=""/>
                <o:lock v:ext="edit" aspectratio="f"/>
                <v:textbox inset="0mm,0mm,0mm,0mm">
                  <w:txbxContent>
                    <w:tbl>
                      <w:tblPr>
                        <w:tblStyle w:val="9"/>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37"/>
                        <w:gridCol w:w="1125"/>
                        <w:gridCol w:w="2167"/>
                        <w:gridCol w:w="23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6" w:hRule="atLeast"/>
                        </w:trPr>
                        <w:tc>
                          <w:tcPr>
                            <w:tcW w:w="2237" w:type="dxa"/>
                          </w:tcPr>
                          <w:p>
                            <w:pPr>
                              <w:pStyle w:val="13"/>
                              <w:ind w:left="310" w:right="301"/>
                              <w:rPr>
                                <w:sz w:val="24"/>
                              </w:rPr>
                            </w:pPr>
                            <w:r>
                              <w:rPr>
                                <w:sz w:val="24"/>
                              </w:rPr>
                              <w:t>Méthodes</w:t>
                            </w:r>
                          </w:p>
                        </w:tc>
                        <w:tc>
                          <w:tcPr>
                            <w:tcW w:w="1125" w:type="dxa"/>
                          </w:tcPr>
                          <w:p>
                            <w:pPr>
                              <w:pStyle w:val="13"/>
                              <w:ind w:right="306"/>
                              <w:jc w:val="right"/>
                              <w:rPr>
                                <w:sz w:val="24"/>
                              </w:rPr>
                            </w:pPr>
                            <w:r>
                              <w:rPr>
                                <w:sz w:val="24"/>
                              </w:rPr>
                              <w:t>Total</w:t>
                            </w:r>
                          </w:p>
                        </w:tc>
                        <w:tc>
                          <w:tcPr>
                            <w:tcW w:w="2167" w:type="dxa"/>
                          </w:tcPr>
                          <w:p>
                            <w:pPr>
                              <w:pStyle w:val="13"/>
                              <w:ind w:left="312" w:right="304"/>
                              <w:rPr>
                                <w:sz w:val="24"/>
                              </w:rPr>
                            </w:pPr>
                            <w:r>
                              <w:rPr>
                                <w:sz w:val="24"/>
                              </w:rPr>
                              <w:t>Taux d’overkill</w:t>
                            </w:r>
                          </w:p>
                        </w:tc>
                        <w:tc>
                          <w:tcPr>
                            <w:tcW w:w="2347" w:type="dxa"/>
                          </w:tcPr>
                          <w:p>
                            <w:pPr>
                              <w:pStyle w:val="13"/>
                              <w:ind w:left="397" w:right="385"/>
                              <w:rPr>
                                <w:sz w:val="24"/>
                              </w:rPr>
                            </w:pPr>
                            <w:r>
                              <w:rPr>
                                <w:sz w:val="24"/>
                              </w:rPr>
                              <w:t>Taux d’misskill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4" w:hRule="atLeast"/>
                        </w:trPr>
                        <w:tc>
                          <w:tcPr>
                            <w:tcW w:w="2237" w:type="dxa"/>
                          </w:tcPr>
                          <w:p>
                            <w:pPr>
                              <w:pStyle w:val="13"/>
                              <w:ind w:left="310" w:right="301"/>
                              <w:rPr>
                                <w:sz w:val="24"/>
                              </w:rPr>
                            </w:pPr>
                            <w:r>
                              <w:rPr>
                                <w:sz w:val="24"/>
                              </w:rPr>
                              <w:t>2D</w:t>
                            </w:r>
                          </w:p>
                        </w:tc>
                        <w:tc>
                          <w:tcPr>
                            <w:tcW w:w="1125" w:type="dxa"/>
                          </w:tcPr>
                          <w:p>
                            <w:pPr>
                              <w:pStyle w:val="13"/>
                              <w:ind w:right="371"/>
                              <w:jc w:val="right"/>
                              <w:rPr>
                                <w:sz w:val="24"/>
                              </w:rPr>
                            </w:pPr>
                            <w:r>
                              <w:rPr>
                                <w:sz w:val="24"/>
                              </w:rPr>
                              <w:t>272</w:t>
                            </w:r>
                          </w:p>
                        </w:tc>
                        <w:tc>
                          <w:tcPr>
                            <w:tcW w:w="2167" w:type="dxa"/>
                          </w:tcPr>
                          <w:p>
                            <w:pPr>
                              <w:pStyle w:val="13"/>
                              <w:ind w:left="312" w:right="302"/>
                              <w:rPr>
                                <w:sz w:val="24"/>
                              </w:rPr>
                            </w:pPr>
                            <w:r>
                              <w:rPr>
                                <w:sz w:val="24"/>
                              </w:rPr>
                              <w:t>18.0%</w:t>
                            </w:r>
                          </w:p>
                        </w:tc>
                        <w:tc>
                          <w:tcPr>
                            <w:tcW w:w="2347" w:type="dxa"/>
                          </w:tcPr>
                          <w:p>
                            <w:pPr>
                              <w:pStyle w:val="13"/>
                              <w:ind w:left="397" w:right="383"/>
                              <w:rPr>
                                <w:sz w:val="24"/>
                              </w:rPr>
                            </w:pPr>
                            <w:r>
                              <w:rPr>
                                <w:sz w:val="24"/>
                              </w:rPr>
                              <w:t>10.2%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6" w:hRule="atLeast"/>
                        </w:trPr>
                        <w:tc>
                          <w:tcPr>
                            <w:tcW w:w="2237" w:type="dxa"/>
                          </w:tcPr>
                          <w:p>
                            <w:pPr>
                              <w:pStyle w:val="13"/>
                              <w:spacing w:before="51"/>
                              <w:ind w:left="310" w:right="301"/>
                              <w:rPr>
                                <w:sz w:val="24"/>
                              </w:rPr>
                            </w:pPr>
                            <w:r>
                              <w:rPr>
                                <w:sz w:val="24"/>
                              </w:rPr>
                              <w:t>3D</w:t>
                            </w:r>
                          </w:p>
                        </w:tc>
                        <w:tc>
                          <w:tcPr>
                            <w:tcW w:w="1125" w:type="dxa"/>
                          </w:tcPr>
                          <w:p>
                            <w:pPr>
                              <w:pStyle w:val="13"/>
                              <w:spacing w:before="51"/>
                              <w:ind w:right="371"/>
                              <w:jc w:val="right"/>
                              <w:rPr>
                                <w:sz w:val="24"/>
                              </w:rPr>
                            </w:pPr>
                            <w:r>
                              <w:rPr>
                                <w:sz w:val="24"/>
                              </w:rPr>
                              <w:t>272</w:t>
                            </w:r>
                          </w:p>
                        </w:tc>
                        <w:tc>
                          <w:tcPr>
                            <w:tcW w:w="2167" w:type="dxa"/>
                          </w:tcPr>
                          <w:p>
                            <w:pPr>
                              <w:pStyle w:val="13"/>
                              <w:spacing w:before="51"/>
                              <w:ind w:left="312" w:right="302"/>
                              <w:rPr>
                                <w:sz w:val="24"/>
                              </w:rPr>
                            </w:pPr>
                            <w:r>
                              <w:rPr>
                                <w:sz w:val="24"/>
                              </w:rPr>
                              <w:t>15.8%</w:t>
                            </w:r>
                          </w:p>
                        </w:tc>
                        <w:tc>
                          <w:tcPr>
                            <w:tcW w:w="2347" w:type="dxa"/>
                          </w:tcPr>
                          <w:p>
                            <w:pPr>
                              <w:pStyle w:val="13"/>
                              <w:spacing w:before="51"/>
                              <w:ind w:left="397" w:right="383"/>
                              <w:rPr>
                                <w:sz w:val="24"/>
                              </w:rPr>
                            </w:pPr>
                            <w:r>
                              <w:rPr>
                                <w:sz w:val="24"/>
                              </w:rPr>
                              <w:t>8.1%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6" w:hRule="atLeast"/>
                        </w:trPr>
                        <w:tc>
                          <w:tcPr>
                            <w:tcW w:w="2237" w:type="dxa"/>
                          </w:tcPr>
                          <w:p>
                            <w:pPr>
                              <w:pStyle w:val="13"/>
                              <w:ind w:left="310" w:right="304"/>
                              <w:rPr>
                                <w:sz w:val="24"/>
                              </w:rPr>
                            </w:pPr>
                            <w:r>
                              <w:rPr>
                                <w:sz w:val="24"/>
                              </w:rPr>
                              <w:t>3D avec logiciel</w:t>
                            </w:r>
                          </w:p>
                        </w:tc>
                        <w:tc>
                          <w:tcPr>
                            <w:tcW w:w="1125" w:type="dxa"/>
                          </w:tcPr>
                          <w:p>
                            <w:pPr>
                              <w:pStyle w:val="13"/>
                              <w:ind w:right="371"/>
                              <w:jc w:val="right"/>
                              <w:rPr>
                                <w:sz w:val="24"/>
                              </w:rPr>
                            </w:pPr>
                            <w:r>
                              <w:rPr>
                                <w:sz w:val="24"/>
                              </w:rPr>
                              <w:t>272</w:t>
                            </w:r>
                          </w:p>
                        </w:tc>
                        <w:tc>
                          <w:tcPr>
                            <w:tcW w:w="2167" w:type="dxa"/>
                            <w:shd w:val="clear" w:color="auto" w:fill="FFE499"/>
                          </w:tcPr>
                          <w:p>
                            <w:pPr>
                              <w:pStyle w:val="13"/>
                              <w:ind w:left="312" w:right="304"/>
                              <w:rPr>
                                <w:sz w:val="24"/>
                              </w:rPr>
                            </w:pPr>
                            <w:r>
                              <w:rPr>
                                <w:sz w:val="24"/>
                              </w:rPr>
                              <w:t>6.3% (17)</w:t>
                            </w:r>
                          </w:p>
                        </w:tc>
                        <w:tc>
                          <w:tcPr>
                            <w:tcW w:w="2347" w:type="dxa"/>
                            <w:shd w:val="clear" w:color="auto" w:fill="FFE499"/>
                          </w:tcPr>
                          <w:p>
                            <w:pPr>
                              <w:pStyle w:val="13"/>
                              <w:ind w:left="397" w:right="383"/>
                              <w:rPr>
                                <w:sz w:val="24"/>
                              </w:rPr>
                            </w:pPr>
                            <w:r>
                              <w:rPr>
                                <w:sz w:val="24"/>
                              </w:rPr>
                              <w:t>1.8%</w:t>
                            </w:r>
                          </w:p>
                        </w:tc>
                      </w:tr>
                    </w:tbl>
                    <w:p>
                      <w:pPr>
                        <w:pStyle w:val="10"/>
                      </w:pPr>
                    </w:p>
                  </w:txbxContent>
                </v:textbox>
              </v:shape>
            </w:pict>
          </mc:Fallback>
        </mc:AlternateContent>
      </w:r>
      <w:r>
        <w:rPr>
          <w:sz w:val="24"/>
        </w:rPr>
        <w:t>l’utilisation de mon logiciel plus l’observation du diagramme 3D. Les résultats des expériences sont les suivants</w:t>
      </w:r>
      <w:r>
        <w:rPr>
          <w:spacing w:val="-4"/>
          <w:sz w:val="24"/>
        </w:rPr>
        <w:t xml:space="preserve"> </w:t>
      </w:r>
      <w:r>
        <w:rPr>
          <w:sz w:val="24"/>
        </w:rPr>
        <w:t>:</w:t>
      </w: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spacing w:before="10"/>
        <w:rPr>
          <w:sz w:val="27"/>
        </w:rPr>
      </w:pPr>
    </w:p>
    <w:p>
      <w:pPr>
        <w:pStyle w:val="10"/>
        <w:spacing w:line="295" w:lineRule="auto"/>
        <w:ind w:left="2020" w:right="3304"/>
      </w:pPr>
      <w:r>
        <w:t>Nous pouvons constater que nos taux d’overkill et d’misskill ont considérablement diminué après l’utilisation du logiciel.</w:t>
      </w:r>
    </w:p>
    <w:p>
      <w:pPr>
        <w:pStyle w:val="10"/>
        <w:spacing w:before="5"/>
        <w:rPr>
          <w:sz w:val="28"/>
        </w:rPr>
      </w:pPr>
    </w:p>
    <w:p>
      <w:pPr>
        <w:pStyle w:val="10"/>
        <w:spacing w:line="295" w:lineRule="auto"/>
        <w:ind w:left="2020" w:right="1851"/>
      </w:pPr>
      <w:r>
        <w:t>Mais même avec ces améliorations, pourquoi avons-nous toujours un taux aussi élevé d’overkill et de misskill ?</w:t>
      </w:r>
    </w:p>
    <w:p>
      <w:pPr>
        <w:spacing w:after="0" w:line="295" w:lineRule="auto"/>
        <w:sectPr>
          <w:pgSz w:w="11910" w:h="16840"/>
          <w:pgMar w:top="1220" w:right="160" w:bottom="280" w:left="200" w:header="483" w:footer="0" w:gutter="0"/>
          <w:cols w:space="720" w:num="1"/>
        </w:sectPr>
      </w:pPr>
    </w:p>
    <w:p>
      <w:pPr>
        <w:pStyle w:val="10"/>
        <w:spacing w:before="7"/>
        <w:rPr>
          <w:sz w:val="17"/>
        </w:rPr>
      </w:pPr>
    </w:p>
    <w:p>
      <w:pPr>
        <w:pStyle w:val="10"/>
        <w:spacing w:before="90" w:after="15"/>
        <w:ind w:left="2020"/>
      </w:pPr>
      <w:r>
        <w:t>Revenons au concept d’overkill et de misskill :</w:t>
      </w:r>
    </w:p>
    <w:tbl>
      <w:tblPr>
        <w:tblStyle w:val="9"/>
        <w:tblW w:w="0" w:type="auto"/>
        <w:tblInd w:w="20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19"/>
        <w:gridCol w:w="2614"/>
        <w:gridCol w:w="26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4" w:hRule="atLeast"/>
        </w:trPr>
        <w:tc>
          <w:tcPr>
            <w:tcW w:w="2619" w:type="dxa"/>
          </w:tcPr>
          <w:p>
            <w:pPr>
              <w:pStyle w:val="13"/>
              <w:ind w:left="480" w:right="476"/>
              <w:rPr>
                <w:sz w:val="24"/>
              </w:rPr>
            </w:pPr>
            <w:r>
              <w:rPr>
                <w:sz w:val="24"/>
              </w:rPr>
              <w:t>Jugement de QA</w:t>
            </w:r>
          </w:p>
        </w:tc>
        <w:tc>
          <w:tcPr>
            <w:tcW w:w="2614" w:type="dxa"/>
          </w:tcPr>
          <w:p>
            <w:pPr>
              <w:pStyle w:val="13"/>
              <w:ind w:left="584" w:right="573"/>
              <w:rPr>
                <w:sz w:val="24"/>
              </w:rPr>
            </w:pPr>
            <w:r>
              <w:rPr>
                <w:sz w:val="24"/>
              </w:rPr>
              <w:t>Mon jugement</w:t>
            </w:r>
          </w:p>
        </w:tc>
        <w:tc>
          <w:tcPr>
            <w:tcW w:w="2645" w:type="dxa"/>
          </w:tcPr>
          <w:p>
            <w:pPr>
              <w:pStyle w:val="13"/>
              <w:ind w:left="699" w:right="694"/>
              <w:rPr>
                <w:sz w:val="24"/>
              </w:rPr>
            </w:pPr>
            <w:r>
              <w:rPr>
                <w:sz w:val="24"/>
              </w:rPr>
              <w:t>Résultats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6" w:hRule="atLeast"/>
        </w:trPr>
        <w:tc>
          <w:tcPr>
            <w:tcW w:w="2619" w:type="dxa"/>
          </w:tcPr>
          <w:p>
            <w:pPr>
              <w:pStyle w:val="13"/>
              <w:ind w:left="480" w:right="474"/>
              <w:rPr>
                <w:sz w:val="24"/>
              </w:rPr>
            </w:pPr>
            <w:r>
              <w:rPr>
                <w:sz w:val="24"/>
              </w:rPr>
              <w:t>OK</w:t>
            </w:r>
          </w:p>
        </w:tc>
        <w:tc>
          <w:tcPr>
            <w:tcW w:w="2614" w:type="dxa"/>
          </w:tcPr>
          <w:p>
            <w:pPr>
              <w:pStyle w:val="13"/>
              <w:ind w:left="584" w:right="572"/>
              <w:rPr>
                <w:sz w:val="24"/>
              </w:rPr>
            </w:pPr>
            <w:r>
              <w:rPr>
                <w:sz w:val="24"/>
              </w:rPr>
              <w:t>NG</w:t>
            </w:r>
          </w:p>
        </w:tc>
        <w:tc>
          <w:tcPr>
            <w:tcW w:w="2645" w:type="dxa"/>
          </w:tcPr>
          <w:p>
            <w:pPr>
              <w:pStyle w:val="13"/>
              <w:ind w:left="701" w:right="694"/>
              <w:rPr>
                <w:sz w:val="24"/>
              </w:rPr>
            </w:pPr>
            <w:r>
              <w:rPr>
                <w:sz w:val="24"/>
              </w:rPr>
              <w:t>OVERKILL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6" w:hRule="atLeast"/>
        </w:trPr>
        <w:tc>
          <w:tcPr>
            <w:tcW w:w="2619" w:type="dxa"/>
          </w:tcPr>
          <w:p>
            <w:pPr>
              <w:pStyle w:val="13"/>
              <w:ind w:left="480" w:right="473"/>
              <w:rPr>
                <w:sz w:val="24"/>
              </w:rPr>
            </w:pPr>
            <w:r>
              <w:rPr>
                <w:sz w:val="24"/>
              </w:rPr>
              <w:t>NG</w:t>
            </w:r>
          </w:p>
        </w:tc>
        <w:tc>
          <w:tcPr>
            <w:tcW w:w="2614" w:type="dxa"/>
          </w:tcPr>
          <w:p>
            <w:pPr>
              <w:pStyle w:val="13"/>
              <w:ind w:left="584" w:right="572"/>
              <w:rPr>
                <w:sz w:val="24"/>
              </w:rPr>
            </w:pPr>
            <w:r>
              <w:rPr>
                <w:sz w:val="24"/>
              </w:rPr>
              <w:t>OK</w:t>
            </w:r>
          </w:p>
        </w:tc>
        <w:tc>
          <w:tcPr>
            <w:tcW w:w="2645" w:type="dxa"/>
          </w:tcPr>
          <w:p>
            <w:pPr>
              <w:pStyle w:val="13"/>
              <w:ind w:left="701" w:right="694"/>
              <w:rPr>
                <w:sz w:val="24"/>
              </w:rPr>
            </w:pPr>
            <w:r>
              <w:rPr>
                <w:sz w:val="24"/>
              </w:rPr>
              <w:t>MISSKILL</w:t>
            </w:r>
          </w:p>
        </w:tc>
      </w:tr>
    </w:tbl>
    <w:p>
      <w:pPr>
        <w:pStyle w:val="10"/>
        <w:spacing w:before="47" w:line="295" w:lineRule="auto"/>
        <w:ind w:left="2020" w:right="1645"/>
      </w:pPr>
      <w:r>
        <w:t>Puisque le jugement final est pertinent pour les deux parties (moi et QA : Gestion de la qualité), j’ai décidé de revenir à l’ontologie des données pour prendre la justesse des observations.</w:t>
      </w:r>
    </w:p>
    <w:p>
      <w:pPr>
        <w:pStyle w:val="10"/>
        <w:spacing w:before="6"/>
        <w:rPr>
          <w:sz w:val="28"/>
        </w:rPr>
      </w:pPr>
    </w:p>
    <w:p>
      <w:pPr>
        <w:pStyle w:val="10"/>
        <w:spacing w:before="1" w:line="295" w:lineRule="auto"/>
        <w:ind w:left="2020" w:right="2505"/>
      </w:pPr>
      <w:r>
        <w:t>J’ai compté toutes les données de l’overkill et j’ai constaté que 15 des 17 échantillons étaient des trous d’épingles.</w:t>
      </w:r>
    </w:p>
    <w:p>
      <w:pPr>
        <w:pStyle w:val="10"/>
        <w:spacing w:before="4"/>
        <w:rPr>
          <w:sz w:val="28"/>
        </w:rPr>
      </w:pPr>
    </w:p>
    <w:p>
      <w:pPr>
        <w:pStyle w:val="10"/>
        <w:spacing w:line="295" w:lineRule="auto"/>
        <w:ind w:left="2020" w:right="1878"/>
      </w:pPr>
      <w:r>
        <w:t>J’ai compté toutes les mesures des trous d’épingles et j’ai constaté qu’elles dépassaient toutes le seuil donné (0.32). Cela signifie qu’ils doivent être définis comme des échantillons NG !</w:t>
      </w:r>
    </w:p>
    <w:p>
      <w:pPr>
        <w:pStyle w:val="10"/>
        <w:rPr>
          <w:sz w:val="13"/>
        </w:rPr>
      </w:pPr>
      <w:r>
        <w:drawing>
          <wp:anchor distT="0" distB="0" distL="0" distR="0" simplePos="0" relativeHeight="251660288" behindDoc="0" locked="0" layoutInCell="1" allowOverlap="1">
            <wp:simplePos x="0" y="0"/>
            <wp:positionH relativeFrom="page">
              <wp:posOffset>1369060</wp:posOffset>
            </wp:positionH>
            <wp:positionV relativeFrom="paragraph">
              <wp:posOffset>120015</wp:posOffset>
            </wp:positionV>
            <wp:extent cx="5050155" cy="2309495"/>
            <wp:effectExtent l="0" t="0" r="0" b="0"/>
            <wp:wrapTopAndBottom/>
            <wp:docPr id="5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4.jpeg"/>
                    <pic:cNvPicPr>
                      <a:picLocks noChangeAspect="1"/>
                    </pic:cNvPicPr>
                  </pic:nvPicPr>
                  <pic:blipFill>
                    <a:blip r:embed="rId38" cstate="print"/>
                    <a:stretch>
                      <a:fillRect/>
                    </a:stretch>
                  </pic:blipFill>
                  <pic:spPr>
                    <a:xfrm>
                      <a:off x="0" y="0"/>
                      <a:ext cx="5049914" cy="2309717"/>
                    </a:xfrm>
                    <a:prstGeom prst="rect">
                      <a:avLst/>
                    </a:prstGeom>
                  </pic:spPr>
                </pic:pic>
              </a:graphicData>
            </a:graphic>
          </wp:anchor>
        </w:drawing>
      </w:r>
    </w:p>
    <w:p>
      <w:pPr>
        <w:pStyle w:val="10"/>
        <w:spacing w:before="4"/>
        <w:rPr>
          <w:sz w:val="23"/>
        </w:rPr>
      </w:pPr>
    </w:p>
    <w:p>
      <w:pPr>
        <w:spacing w:before="1"/>
        <w:ind w:left="375" w:right="72" w:firstLine="0"/>
        <w:jc w:val="center"/>
        <w:rPr>
          <w:i/>
          <w:sz w:val="21"/>
        </w:rPr>
      </w:pPr>
      <w:r>
        <w:rPr>
          <w:i/>
          <w:sz w:val="21"/>
        </w:rPr>
        <w:t>Figure 10 Résultats expérimentaux</w:t>
      </w:r>
    </w:p>
    <w:p>
      <w:pPr>
        <w:pStyle w:val="10"/>
        <w:rPr>
          <w:i/>
          <w:sz w:val="20"/>
        </w:rPr>
      </w:pPr>
    </w:p>
    <w:p>
      <w:pPr>
        <w:pStyle w:val="10"/>
        <w:spacing w:before="1"/>
        <w:rPr>
          <w:i/>
          <w:sz w:val="23"/>
        </w:rPr>
      </w:pPr>
    </w:p>
    <w:p>
      <w:pPr>
        <w:pStyle w:val="10"/>
        <w:spacing w:line="295" w:lineRule="auto"/>
        <w:ind w:left="2020" w:right="1633"/>
      </w:pPr>
      <w:r>
        <w:t>Ensuite, il nous suffit de prouver que les mesures sont absolument exactes et que le jugement du QA est erroné. Nous avons utilisé une image de caméra simulée et effectué une mesure manuelle de la ligne de traction (comme figure ci-dessous), après 10 mesures, nos résultats d’erreur sont fondamentalement conformes aux mesures données par la machine, avec un écart de 0,01 mm</w:t>
      </w:r>
    </w:p>
    <w:p>
      <w:pPr>
        <w:pStyle w:val="10"/>
        <w:spacing w:before="1"/>
        <w:rPr>
          <w:sz w:val="13"/>
        </w:rPr>
      </w:pPr>
      <w:r>
        <w:drawing>
          <wp:anchor distT="0" distB="0" distL="0" distR="0" simplePos="0" relativeHeight="251660288" behindDoc="0" locked="0" layoutInCell="1" allowOverlap="1">
            <wp:simplePos x="0" y="0"/>
            <wp:positionH relativeFrom="page">
              <wp:posOffset>1395095</wp:posOffset>
            </wp:positionH>
            <wp:positionV relativeFrom="paragraph">
              <wp:posOffset>120015</wp:posOffset>
            </wp:positionV>
            <wp:extent cx="4980305" cy="428625"/>
            <wp:effectExtent l="0" t="0" r="0" b="0"/>
            <wp:wrapTopAndBottom/>
            <wp:docPr id="6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5.png"/>
                    <pic:cNvPicPr>
                      <a:picLocks noChangeAspect="1"/>
                    </pic:cNvPicPr>
                  </pic:nvPicPr>
                  <pic:blipFill>
                    <a:blip r:embed="rId39" cstate="print"/>
                    <a:stretch>
                      <a:fillRect/>
                    </a:stretch>
                  </pic:blipFill>
                  <pic:spPr>
                    <a:xfrm>
                      <a:off x="0" y="0"/>
                      <a:ext cx="4980071" cy="428910"/>
                    </a:xfrm>
                    <a:prstGeom prst="rect">
                      <a:avLst/>
                    </a:prstGeom>
                  </pic:spPr>
                </pic:pic>
              </a:graphicData>
            </a:graphic>
          </wp:anchor>
        </w:drawing>
      </w:r>
    </w:p>
    <w:p>
      <w:pPr>
        <w:spacing w:after="0"/>
        <w:rPr>
          <w:sz w:val="13"/>
        </w:rPr>
        <w:sectPr>
          <w:pgSz w:w="11910" w:h="16840"/>
          <w:pgMar w:top="1220" w:right="160" w:bottom="280" w:left="200" w:header="483" w:footer="0" w:gutter="0"/>
          <w:cols w:space="720" w:num="1"/>
        </w:sectPr>
      </w:pPr>
    </w:p>
    <w:p>
      <w:pPr>
        <w:pStyle w:val="10"/>
        <w:rPr>
          <w:sz w:val="20"/>
        </w:rPr>
      </w:pPr>
    </w:p>
    <w:p>
      <w:pPr>
        <w:pStyle w:val="10"/>
        <w:spacing w:before="5"/>
        <w:rPr>
          <w:sz w:val="29"/>
        </w:rPr>
      </w:pPr>
    </w:p>
    <w:p>
      <w:pPr>
        <w:pStyle w:val="10"/>
        <w:ind w:left="1921"/>
        <w:rPr>
          <w:sz w:val="20"/>
        </w:rPr>
      </w:pPr>
      <w:r>
        <w:rPr>
          <w:sz w:val="20"/>
        </w:rPr>
        <w:drawing>
          <wp:inline distT="0" distB="0" distL="0" distR="0">
            <wp:extent cx="5056505" cy="2809875"/>
            <wp:effectExtent l="0" t="0" r="0" b="0"/>
            <wp:docPr id="6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6.jpeg"/>
                    <pic:cNvPicPr>
                      <a:picLocks noChangeAspect="1"/>
                    </pic:cNvPicPr>
                  </pic:nvPicPr>
                  <pic:blipFill>
                    <a:blip r:embed="rId40" cstate="print"/>
                    <a:stretch>
                      <a:fillRect/>
                    </a:stretch>
                  </pic:blipFill>
                  <pic:spPr>
                    <a:xfrm>
                      <a:off x="0" y="0"/>
                      <a:ext cx="5056627" cy="2809875"/>
                    </a:xfrm>
                    <a:prstGeom prst="rect">
                      <a:avLst/>
                    </a:prstGeom>
                  </pic:spPr>
                </pic:pic>
              </a:graphicData>
            </a:graphic>
          </wp:inline>
        </w:drawing>
      </w:r>
    </w:p>
    <w:p>
      <w:pPr>
        <w:pStyle w:val="10"/>
        <w:rPr>
          <w:sz w:val="9"/>
        </w:rPr>
      </w:pPr>
    </w:p>
    <w:p>
      <w:pPr>
        <w:spacing w:before="93"/>
        <w:ind w:left="375" w:right="146" w:firstLine="0"/>
        <w:jc w:val="center"/>
        <w:rPr>
          <w:i/>
          <w:sz w:val="21"/>
        </w:rPr>
      </w:pPr>
      <w:r>
        <w:rPr>
          <w:i/>
          <w:sz w:val="21"/>
        </w:rPr>
        <w:t>Figure 11 Schéma d'essai</w:t>
      </w:r>
    </w:p>
    <w:p>
      <w:pPr>
        <w:pStyle w:val="10"/>
        <w:rPr>
          <w:i/>
          <w:sz w:val="20"/>
        </w:rPr>
      </w:pPr>
    </w:p>
    <w:p>
      <w:pPr>
        <w:pStyle w:val="10"/>
        <w:rPr>
          <w:i/>
          <w:sz w:val="20"/>
        </w:rPr>
      </w:pPr>
    </w:p>
    <w:p>
      <w:pPr>
        <w:pStyle w:val="10"/>
        <w:rPr>
          <w:i/>
          <w:sz w:val="20"/>
        </w:rPr>
      </w:pPr>
    </w:p>
    <w:p>
      <w:pPr>
        <w:pStyle w:val="10"/>
        <w:rPr>
          <w:i/>
          <w:sz w:val="20"/>
        </w:rPr>
      </w:pPr>
    </w:p>
    <w:p>
      <w:pPr>
        <w:pStyle w:val="10"/>
        <w:spacing w:before="7"/>
        <w:rPr>
          <w:i/>
          <w:sz w:val="16"/>
        </w:rPr>
      </w:pPr>
    </w:p>
    <w:p>
      <w:pPr>
        <w:pStyle w:val="6"/>
        <w:numPr>
          <w:ilvl w:val="1"/>
          <w:numId w:val="5"/>
        </w:numPr>
        <w:tabs>
          <w:tab w:val="left" w:pos="4600"/>
          <w:tab w:val="left" w:pos="4601"/>
        </w:tabs>
        <w:spacing w:before="89" w:after="0" w:line="240" w:lineRule="auto"/>
        <w:ind w:left="4601" w:right="0" w:hanging="420"/>
        <w:jc w:val="left"/>
      </w:pPr>
      <w:r>
        <w:t>Conclusion et résultats</w:t>
      </w:r>
    </w:p>
    <w:p>
      <w:pPr>
        <w:pStyle w:val="10"/>
        <w:spacing w:before="9"/>
        <w:rPr>
          <w:b/>
          <w:sz w:val="39"/>
        </w:rPr>
      </w:pPr>
    </w:p>
    <w:p>
      <w:pPr>
        <w:pStyle w:val="10"/>
        <w:spacing w:line="295" w:lineRule="auto"/>
        <w:ind w:left="1600" w:right="1753"/>
      </w:pPr>
      <w:r>
        <w:t>Avec cette conclusion, nous ne pouvons pas prouver que le jugement de QA est absolument correct. En outre, la mesure assistée par l’IA est une aide précieuse pour l’inspection visuelle manuelle en termes de résultats. Mais comment obtenir un résultat vraiment précis ? L’échantillon de carotte NG doit être remis au QA avec la carte des défauts qui en découle : laissez le QA confirmer que le type de défaut saisi dans la batterie est exact et vérifiez la précision de ses mesures. Si l’on pense qu’il peut y avoir un problème avec l’angle de la caméra, etc., il peut être remis dans la chaîne de production pour être testé à nouveau. Cela permet de garantir l’authenticité des valeurs mesurées, d’éviter les problèmes de capture de la caméra et de réduire l’influence des facteurs subjectifs du jugement humain, ce qui permet d’obtenir un véritable échantillon NG et un échantillon OK.</w:t>
      </w:r>
    </w:p>
    <w:p>
      <w:pPr>
        <w:pStyle w:val="10"/>
        <w:spacing w:before="10"/>
        <w:rPr>
          <w:sz w:val="28"/>
        </w:rPr>
      </w:pPr>
    </w:p>
    <w:p>
      <w:pPr>
        <w:pStyle w:val="10"/>
        <w:spacing w:line="295" w:lineRule="auto"/>
        <w:ind w:left="1600" w:right="2285"/>
      </w:pPr>
      <w:r>
        <w:t>Finalement, nous l’avons appliqué à la chaîne de production, ce qui a permis de réduire le taux d’overkill à 0,3 % et le taux d’misskill à 0,0 %.</w:t>
      </w:r>
    </w:p>
    <w:p>
      <w:pPr>
        <w:spacing w:after="0" w:line="295" w:lineRule="auto"/>
        <w:sectPr>
          <w:pgSz w:w="11910" w:h="16840"/>
          <w:pgMar w:top="1220" w:right="160" w:bottom="280" w:left="200" w:header="483" w:footer="0" w:gutter="0"/>
          <w:cols w:space="720" w:num="1"/>
        </w:sectPr>
      </w:pPr>
    </w:p>
    <w:p>
      <w:pPr>
        <w:pStyle w:val="10"/>
        <w:rPr>
          <w:sz w:val="26"/>
        </w:rPr>
      </w:pPr>
    </w:p>
    <w:p>
      <w:pPr>
        <w:pStyle w:val="5"/>
        <w:numPr>
          <w:ilvl w:val="0"/>
          <w:numId w:val="5"/>
        </w:numPr>
        <w:tabs>
          <w:tab w:val="left" w:pos="2861"/>
        </w:tabs>
        <w:spacing w:before="86" w:after="0" w:line="240" w:lineRule="auto"/>
        <w:ind w:left="2860" w:right="0" w:hanging="409"/>
        <w:jc w:val="left"/>
      </w:pPr>
      <w:r>
        <w:t>Amélioration et test de la plateforme</w:t>
      </w:r>
      <w:r>
        <w:rPr>
          <w:spacing w:val="-17"/>
        </w:rPr>
        <w:t xml:space="preserve"> </w:t>
      </w:r>
      <w:r>
        <w:t>AE</w:t>
      </w:r>
    </w:p>
    <w:p>
      <w:pPr>
        <w:pStyle w:val="10"/>
        <w:spacing w:before="8"/>
        <w:rPr>
          <w:b/>
          <w:sz w:val="43"/>
        </w:rPr>
      </w:pPr>
    </w:p>
    <w:p>
      <w:pPr>
        <w:pStyle w:val="6"/>
        <w:numPr>
          <w:ilvl w:val="1"/>
          <w:numId w:val="5"/>
        </w:numPr>
        <w:tabs>
          <w:tab w:val="left" w:pos="4582"/>
        </w:tabs>
        <w:spacing w:before="0" w:after="0" w:line="240" w:lineRule="auto"/>
        <w:ind w:left="4581" w:right="0" w:hanging="421"/>
        <w:jc w:val="left"/>
      </w:pPr>
      <w:r>
        <w:t>Informations</w:t>
      </w:r>
      <w:r>
        <w:rPr>
          <w:spacing w:val="-4"/>
        </w:rPr>
        <w:t xml:space="preserve"> </w:t>
      </w:r>
      <w:r>
        <w:t>générales</w:t>
      </w:r>
    </w:p>
    <w:p>
      <w:pPr>
        <w:pStyle w:val="10"/>
        <w:spacing w:before="11"/>
        <w:rPr>
          <w:b/>
          <w:sz w:val="39"/>
        </w:rPr>
      </w:pPr>
    </w:p>
    <w:p>
      <w:pPr>
        <w:pStyle w:val="10"/>
        <w:spacing w:line="295" w:lineRule="auto"/>
        <w:ind w:left="1600" w:right="1686"/>
      </w:pPr>
      <w:r>
        <w:t>AUTO EVOLUTION est un système de production de modèles IA pour la détection des défauts industriels.</w:t>
      </w:r>
      <w:r>
        <w:rPr>
          <w:i/>
        </w:rPr>
        <w:t xml:space="preserve">[10] </w:t>
      </w:r>
      <w:r>
        <w:t xml:space="preserve">Comme l’inspection de la qualité des batteries d’énergie nouvelle se caractérise par des exigences de précision élevées, des types de batteries variables et de nouveaux défauts qui apparaissent souvent avec des changements dans le processus de la chaîne de production, nous espérons que cette plateforme donnera aux opérateurs non professionnels la possibilité de modéliser des modèles d’IA. Il améliore considérablement la précision de l’inspection de la qualité des </w:t>
      </w:r>
      <w:r>
        <w:rPr>
          <w:rFonts w:ascii="Verdana" w:hAnsi="Verdana"/>
          <w:sz w:val="18"/>
        </w:rPr>
        <w:t xml:space="preserve">batteries </w:t>
      </w:r>
      <w:r>
        <w:t>d’alimentation et réduit le coût des itérations de longue durée des modèles d’IA.</w:t>
      </w:r>
    </w:p>
    <w:p>
      <w:pPr>
        <w:pStyle w:val="10"/>
        <w:spacing w:before="11"/>
        <w:rPr>
          <w:sz w:val="28"/>
        </w:rPr>
      </w:pPr>
    </w:p>
    <w:p>
      <w:pPr>
        <w:pStyle w:val="10"/>
        <w:ind w:left="1600"/>
      </w:pPr>
      <w:r>
        <w:t>Ses principaux objectifs sont les suivants :</w:t>
      </w:r>
    </w:p>
    <w:p>
      <w:pPr>
        <w:pStyle w:val="10"/>
        <w:spacing w:before="9"/>
        <w:rPr>
          <w:sz w:val="33"/>
        </w:rPr>
      </w:pPr>
    </w:p>
    <w:p>
      <w:pPr>
        <w:pStyle w:val="12"/>
        <w:numPr>
          <w:ilvl w:val="0"/>
          <w:numId w:val="7"/>
        </w:numPr>
        <w:tabs>
          <w:tab w:val="left" w:pos="1841"/>
        </w:tabs>
        <w:spacing w:before="0" w:after="0" w:line="295" w:lineRule="auto"/>
        <w:ind w:left="1600" w:right="2118" w:firstLine="0"/>
        <w:jc w:val="left"/>
        <w:rPr>
          <w:sz w:val="24"/>
        </w:rPr>
      </w:pPr>
      <w:r>
        <w:rPr>
          <w:sz w:val="24"/>
        </w:rPr>
        <w:t>Spécification des données du projet et des itérations du modèle pour faciliter la communication et l’interface du</w:t>
      </w:r>
      <w:r>
        <w:rPr>
          <w:spacing w:val="-2"/>
          <w:sz w:val="24"/>
        </w:rPr>
        <w:t xml:space="preserve"> </w:t>
      </w:r>
      <w:r>
        <w:rPr>
          <w:sz w:val="24"/>
        </w:rPr>
        <w:t>projet.</w:t>
      </w:r>
    </w:p>
    <w:p>
      <w:pPr>
        <w:pStyle w:val="12"/>
        <w:numPr>
          <w:ilvl w:val="0"/>
          <w:numId w:val="7"/>
        </w:numPr>
        <w:tabs>
          <w:tab w:val="left" w:pos="1826"/>
        </w:tabs>
        <w:spacing w:before="1" w:after="0" w:line="240" w:lineRule="auto"/>
        <w:ind w:left="1826" w:right="0" w:hanging="226"/>
        <w:jc w:val="left"/>
        <w:rPr>
          <w:sz w:val="24"/>
        </w:rPr>
      </w:pPr>
      <w:r>
        <w:rPr>
          <w:sz w:val="24"/>
        </w:rPr>
        <w:t>Affiner et optimiser les principaux processus du projet en fonctionnant sans</w:t>
      </w:r>
      <w:r>
        <w:rPr>
          <w:spacing w:val="-6"/>
          <w:sz w:val="24"/>
        </w:rPr>
        <w:t xml:space="preserve"> </w:t>
      </w:r>
      <w:r>
        <w:rPr>
          <w:sz w:val="24"/>
        </w:rPr>
        <w:t>code.</w:t>
      </w:r>
    </w:p>
    <w:p>
      <w:pPr>
        <w:pStyle w:val="12"/>
        <w:numPr>
          <w:ilvl w:val="0"/>
          <w:numId w:val="7"/>
        </w:numPr>
        <w:tabs>
          <w:tab w:val="left" w:pos="1841"/>
        </w:tabs>
        <w:spacing w:before="64" w:after="0" w:line="295" w:lineRule="auto"/>
        <w:ind w:left="1600" w:right="1682" w:firstLine="0"/>
        <w:jc w:val="left"/>
        <w:rPr>
          <w:sz w:val="24"/>
        </w:rPr>
      </w:pPr>
      <w:r>
        <w:rPr>
          <w:sz w:val="24"/>
        </w:rPr>
        <w:t>Réduire les opérations manuelles, améliorer la précision de la détection et renforcer l’efficacité.</w:t>
      </w:r>
    </w:p>
    <w:p>
      <w:pPr>
        <w:pStyle w:val="12"/>
        <w:numPr>
          <w:ilvl w:val="0"/>
          <w:numId w:val="7"/>
        </w:numPr>
        <w:tabs>
          <w:tab w:val="left" w:pos="1841"/>
        </w:tabs>
        <w:spacing w:before="4" w:after="0" w:line="240" w:lineRule="auto"/>
        <w:ind w:left="1840" w:right="0" w:hanging="241"/>
        <w:jc w:val="left"/>
        <w:rPr>
          <w:sz w:val="24"/>
        </w:rPr>
      </w:pPr>
      <w:r>
        <w:rPr>
          <w:sz w:val="24"/>
        </w:rPr>
        <w:t>l’optimisation du taux d’utilisation des ressources</w:t>
      </w:r>
      <w:r>
        <w:rPr>
          <w:spacing w:val="-6"/>
          <w:sz w:val="24"/>
        </w:rPr>
        <w:t xml:space="preserve"> </w:t>
      </w:r>
      <w:r>
        <w:rPr>
          <w:sz w:val="24"/>
        </w:rPr>
        <w:t>informatiques.</w:t>
      </w:r>
    </w:p>
    <w:p>
      <w:pPr>
        <w:pStyle w:val="10"/>
        <w:spacing w:before="9"/>
        <w:rPr>
          <w:sz w:val="33"/>
        </w:rPr>
      </w:pPr>
    </w:p>
    <w:p>
      <w:pPr>
        <w:pStyle w:val="10"/>
        <w:spacing w:line="295" w:lineRule="auto"/>
        <w:ind w:left="1600" w:right="1498"/>
      </w:pPr>
      <w:r>
        <w:t>À ce stade, le système AE se concentre sur l’archivage, l’itération et la documentation des ensembles de données, la formation des modèles, les tests, etc.</w:t>
      </w:r>
    </w:p>
    <w:p>
      <w:pPr>
        <w:spacing w:after="0" w:line="295" w:lineRule="auto"/>
        <w:sectPr>
          <w:pgSz w:w="11910" w:h="16840"/>
          <w:pgMar w:top="1220" w:right="160" w:bottom="280" w:left="200" w:header="483" w:footer="0" w:gutter="0"/>
          <w:cols w:space="720" w:num="1"/>
        </w:sectPr>
      </w:pPr>
    </w:p>
    <w:p>
      <w:pPr>
        <w:pStyle w:val="10"/>
        <w:spacing w:before="5"/>
        <w:rPr>
          <w:sz w:val="20"/>
        </w:rPr>
      </w:pPr>
    </w:p>
    <w:p>
      <w:pPr>
        <w:pStyle w:val="6"/>
        <w:numPr>
          <w:ilvl w:val="1"/>
          <w:numId w:val="5"/>
        </w:numPr>
        <w:tabs>
          <w:tab w:val="left" w:pos="4995"/>
        </w:tabs>
        <w:spacing w:before="89" w:after="0" w:line="240" w:lineRule="auto"/>
        <w:ind w:left="4994" w:right="0" w:hanging="421"/>
        <w:jc w:val="left"/>
      </w:pPr>
      <w:r>
        <w:t>Mes réalisations</w:t>
      </w:r>
    </w:p>
    <w:p>
      <w:pPr>
        <w:pStyle w:val="10"/>
        <w:rPr>
          <w:b/>
          <w:sz w:val="40"/>
        </w:rPr>
      </w:pPr>
    </w:p>
    <w:p>
      <w:pPr>
        <w:pStyle w:val="10"/>
        <w:spacing w:line="295" w:lineRule="auto"/>
        <w:ind w:left="1600" w:right="1758"/>
      </w:pPr>
      <w:r>
        <w:t>Depuis la version 10.15, l’équipe du GIE et moi-même avons des discussions chaque lundi sur les améliorations à apporter à la plate-forme. J’ai donné à l’équipe du GIE 40 suggestions d’améliorations, dont 39 ont été acceptées et 10 bugs identifiés, dont les détails sont confidentiels pour d’autres entreprises et ne peuvent donc pas être divulgués.</w:t>
      </w:r>
    </w:p>
    <w:p>
      <w:pPr>
        <w:pStyle w:val="10"/>
        <w:spacing w:before="6"/>
        <w:rPr>
          <w:sz w:val="13"/>
        </w:rPr>
      </w:pPr>
      <w:r>
        <w:drawing>
          <wp:anchor distT="0" distB="0" distL="0" distR="0" simplePos="0" relativeHeight="251660288" behindDoc="0" locked="0" layoutInCell="1" allowOverlap="1">
            <wp:simplePos x="0" y="0"/>
            <wp:positionH relativeFrom="page">
              <wp:posOffset>1140460</wp:posOffset>
            </wp:positionH>
            <wp:positionV relativeFrom="paragraph">
              <wp:posOffset>123825</wp:posOffset>
            </wp:positionV>
            <wp:extent cx="5313680" cy="2651760"/>
            <wp:effectExtent l="0" t="0" r="0" b="0"/>
            <wp:wrapTopAndBottom/>
            <wp:docPr id="6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7.jpeg"/>
                    <pic:cNvPicPr>
                      <a:picLocks noChangeAspect="1"/>
                    </pic:cNvPicPr>
                  </pic:nvPicPr>
                  <pic:blipFill>
                    <a:blip r:embed="rId41" cstate="print"/>
                    <a:stretch>
                      <a:fillRect/>
                    </a:stretch>
                  </pic:blipFill>
                  <pic:spPr>
                    <a:xfrm>
                      <a:off x="0" y="0"/>
                      <a:ext cx="5313413" cy="2651569"/>
                    </a:xfrm>
                    <a:prstGeom prst="rect">
                      <a:avLst/>
                    </a:prstGeom>
                  </pic:spPr>
                </pic:pic>
              </a:graphicData>
            </a:graphic>
          </wp:anchor>
        </w:drawing>
      </w:r>
    </w:p>
    <w:p>
      <w:pPr>
        <w:pStyle w:val="10"/>
        <w:rPr>
          <w:sz w:val="26"/>
        </w:rPr>
      </w:pPr>
    </w:p>
    <w:p>
      <w:pPr>
        <w:pStyle w:val="10"/>
        <w:spacing w:before="6"/>
        <w:rPr>
          <w:sz w:val="27"/>
        </w:rPr>
      </w:pPr>
    </w:p>
    <w:p>
      <w:pPr>
        <w:spacing w:before="0"/>
        <w:ind w:left="375" w:right="426" w:firstLine="0"/>
        <w:jc w:val="center"/>
        <w:rPr>
          <w:i/>
          <w:sz w:val="21"/>
        </w:rPr>
      </w:pPr>
      <w:r>
        <w:rPr>
          <w:i/>
          <w:sz w:val="21"/>
        </w:rPr>
        <w:t>Figure 12 Commentaires sur AE</w:t>
      </w:r>
    </w:p>
    <w:p>
      <w:pPr>
        <w:spacing w:after="0"/>
        <w:jc w:val="center"/>
        <w:rPr>
          <w:sz w:val="21"/>
        </w:rPr>
        <w:sectPr>
          <w:pgSz w:w="11910" w:h="16840"/>
          <w:pgMar w:top="1220" w:right="160" w:bottom="280" w:left="200" w:header="483" w:footer="0" w:gutter="0"/>
          <w:cols w:space="720" w:num="1"/>
        </w:sectPr>
      </w:pPr>
    </w:p>
    <w:p>
      <w:pPr>
        <w:pStyle w:val="10"/>
        <w:rPr>
          <w:i/>
          <w:sz w:val="20"/>
        </w:rPr>
      </w:pPr>
    </w:p>
    <w:p>
      <w:pPr>
        <w:pStyle w:val="10"/>
        <w:rPr>
          <w:i/>
          <w:sz w:val="20"/>
        </w:rPr>
      </w:pPr>
    </w:p>
    <w:p>
      <w:pPr>
        <w:pStyle w:val="10"/>
        <w:rPr>
          <w:i/>
          <w:sz w:val="20"/>
        </w:rPr>
      </w:pPr>
    </w:p>
    <w:p>
      <w:pPr>
        <w:pStyle w:val="10"/>
        <w:spacing w:before="4"/>
        <w:rPr>
          <w:i/>
          <w:sz w:val="18"/>
        </w:rPr>
      </w:pPr>
    </w:p>
    <w:p>
      <w:pPr>
        <w:pStyle w:val="3"/>
        <w:spacing w:before="80"/>
      </w:pPr>
      <w:bookmarkStart w:id="15" w:name="_bookmark13"/>
      <w:bookmarkEnd w:id="15"/>
      <w:r>
        <w:t>II-2. Simulation de systèmes</w:t>
      </w:r>
      <w:r>
        <w:rPr>
          <w:spacing w:val="-84"/>
        </w:rPr>
        <w:t xml:space="preserve"> </w:t>
      </w:r>
      <w:r>
        <w:t>AGV</w:t>
      </w:r>
    </w:p>
    <w:p>
      <w:pPr>
        <w:pStyle w:val="4"/>
        <w:spacing w:before="193"/>
      </w:pPr>
      <w:bookmarkStart w:id="16" w:name="_bookmark14"/>
      <w:bookmarkEnd w:id="16"/>
      <w:r>
        <w:t>II-2.1. Informations générales</w:t>
      </w:r>
    </w:p>
    <w:p>
      <w:pPr>
        <w:pStyle w:val="5"/>
        <w:numPr>
          <w:ilvl w:val="0"/>
          <w:numId w:val="8"/>
        </w:numPr>
        <w:tabs>
          <w:tab w:val="left" w:pos="2861"/>
        </w:tabs>
        <w:spacing w:before="260" w:after="0" w:line="240" w:lineRule="auto"/>
        <w:ind w:left="2860" w:right="0" w:hanging="409"/>
        <w:jc w:val="left"/>
      </w:pPr>
      <w:r>
        <w:t>Concepts et scénarios</w:t>
      </w:r>
      <w:r>
        <w:rPr>
          <w:spacing w:val="-6"/>
        </w:rPr>
        <w:t xml:space="preserve"> </w:t>
      </w:r>
      <w:r>
        <w:t>commerciaux</w:t>
      </w:r>
    </w:p>
    <w:p>
      <w:pPr>
        <w:pStyle w:val="10"/>
        <w:spacing w:before="11"/>
        <w:rPr>
          <w:b/>
          <w:sz w:val="38"/>
        </w:rPr>
      </w:pPr>
    </w:p>
    <w:p>
      <w:pPr>
        <w:pStyle w:val="10"/>
        <w:spacing w:line="283" w:lineRule="auto"/>
        <w:ind w:left="1600" w:right="1672"/>
        <w:rPr>
          <w:i/>
        </w:rPr>
      </w:pPr>
      <w:r>
        <w:t xml:space="preserve">L’outil logiciel Plant Simulation de Tecnomatix, un logiciel de simulation sur la production, la logistique et l’ingénierie implémenté en C++, est un outil de modélisation et de simulation orienté objet, graphique et intégré. La structure et la mise en œuvre du système répondent toutes deux aux exigences de l’orientation objet. La simulation d’usine, classée par l’académie, est une classe typique d’outils logiciels de simulation d’événements discrets. </w:t>
      </w:r>
      <w:r>
        <w:rPr>
          <w:i/>
        </w:rPr>
        <w:t>[11]</w:t>
      </w:r>
    </w:p>
    <w:p>
      <w:pPr>
        <w:pStyle w:val="10"/>
        <w:spacing w:before="9"/>
        <w:rPr>
          <w:i/>
          <w:sz w:val="21"/>
        </w:rPr>
      </w:pPr>
      <w:r>
        <w:drawing>
          <wp:anchor distT="0" distB="0" distL="0" distR="0" simplePos="0" relativeHeight="251660288" behindDoc="0" locked="0" layoutInCell="1" allowOverlap="1">
            <wp:simplePos x="0" y="0"/>
            <wp:positionH relativeFrom="page">
              <wp:posOffset>1140460</wp:posOffset>
            </wp:positionH>
            <wp:positionV relativeFrom="paragraph">
              <wp:posOffset>184150</wp:posOffset>
            </wp:positionV>
            <wp:extent cx="5229860" cy="2537460"/>
            <wp:effectExtent l="0" t="0" r="0" b="0"/>
            <wp:wrapTopAndBottom/>
            <wp:docPr id="6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8.jpeg"/>
                    <pic:cNvPicPr>
                      <a:picLocks noChangeAspect="1"/>
                    </pic:cNvPicPr>
                  </pic:nvPicPr>
                  <pic:blipFill>
                    <a:blip r:embed="rId42" cstate="print"/>
                    <a:stretch>
                      <a:fillRect/>
                    </a:stretch>
                  </pic:blipFill>
                  <pic:spPr>
                    <a:xfrm>
                      <a:off x="0" y="0"/>
                      <a:ext cx="5229812" cy="2537460"/>
                    </a:xfrm>
                    <a:prstGeom prst="rect">
                      <a:avLst/>
                    </a:prstGeom>
                  </pic:spPr>
                </pic:pic>
              </a:graphicData>
            </a:graphic>
          </wp:anchor>
        </w:drawing>
      </w:r>
    </w:p>
    <w:p>
      <w:pPr>
        <w:spacing w:before="220"/>
        <w:ind w:left="375" w:right="420" w:firstLine="0"/>
        <w:jc w:val="center"/>
        <w:rPr>
          <w:i/>
          <w:sz w:val="21"/>
        </w:rPr>
      </w:pPr>
      <w:r>
        <w:rPr>
          <w:i/>
          <w:sz w:val="21"/>
        </w:rPr>
        <w:t>Figure 13 Caractéristiques de Plant Simulation</w:t>
      </w:r>
    </w:p>
    <w:p>
      <w:pPr>
        <w:spacing w:after="0"/>
        <w:jc w:val="center"/>
        <w:rPr>
          <w:sz w:val="21"/>
        </w:rPr>
        <w:sectPr>
          <w:pgSz w:w="11910" w:h="16840"/>
          <w:pgMar w:top="1220" w:right="160" w:bottom="280" w:left="200" w:header="483" w:footer="0" w:gutter="0"/>
          <w:cols w:space="720" w:num="1"/>
        </w:sectPr>
      </w:pPr>
    </w:p>
    <w:p>
      <w:pPr>
        <w:pStyle w:val="10"/>
        <w:rPr>
          <w:i/>
          <w:sz w:val="20"/>
        </w:rPr>
      </w:pPr>
    </w:p>
    <w:p>
      <w:pPr>
        <w:pStyle w:val="10"/>
        <w:rPr>
          <w:i/>
          <w:sz w:val="20"/>
        </w:rPr>
      </w:pPr>
    </w:p>
    <w:p>
      <w:pPr>
        <w:pStyle w:val="10"/>
        <w:rPr>
          <w:i/>
          <w:sz w:val="20"/>
        </w:rPr>
      </w:pPr>
    </w:p>
    <w:p>
      <w:pPr>
        <w:pStyle w:val="10"/>
        <w:spacing w:before="7"/>
        <w:rPr>
          <w:i/>
          <w:sz w:val="23"/>
        </w:rPr>
      </w:pPr>
    </w:p>
    <w:p>
      <w:pPr>
        <w:pStyle w:val="5"/>
        <w:numPr>
          <w:ilvl w:val="0"/>
          <w:numId w:val="8"/>
        </w:numPr>
        <w:tabs>
          <w:tab w:val="left" w:pos="2861"/>
        </w:tabs>
        <w:spacing w:before="86" w:after="0" w:line="240" w:lineRule="auto"/>
        <w:ind w:left="2860" w:right="0" w:hanging="409"/>
        <w:jc w:val="left"/>
      </w:pPr>
      <w:r>
        <w:rPr>
          <w:spacing w:val="-3"/>
        </w:rPr>
        <w:t>Terminologie</w:t>
      </w:r>
    </w:p>
    <w:p>
      <w:pPr>
        <w:pStyle w:val="10"/>
        <w:spacing w:before="2"/>
        <w:rPr>
          <w:b/>
          <w:sz w:val="39"/>
        </w:rPr>
      </w:pPr>
    </w:p>
    <w:p>
      <w:pPr>
        <w:pStyle w:val="10"/>
        <w:spacing w:before="1" w:line="283" w:lineRule="auto"/>
        <w:ind w:left="1600" w:right="1498"/>
        <w:rPr>
          <w:i/>
        </w:rPr>
      </w:pPr>
      <w:r>
        <w:drawing>
          <wp:anchor distT="0" distB="0" distL="0" distR="0" simplePos="0" relativeHeight="251660288" behindDoc="0" locked="0" layoutInCell="1" allowOverlap="1">
            <wp:simplePos x="0" y="0"/>
            <wp:positionH relativeFrom="page">
              <wp:posOffset>1143000</wp:posOffset>
            </wp:positionH>
            <wp:positionV relativeFrom="paragraph">
              <wp:posOffset>691515</wp:posOffset>
            </wp:positionV>
            <wp:extent cx="2534285" cy="1678940"/>
            <wp:effectExtent l="0" t="0" r="0" b="0"/>
            <wp:wrapTopAndBottom/>
            <wp:docPr id="6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9.jpeg"/>
                    <pic:cNvPicPr>
                      <a:picLocks noChangeAspect="1"/>
                    </pic:cNvPicPr>
                  </pic:nvPicPr>
                  <pic:blipFill>
                    <a:blip r:embed="rId43" cstate="print"/>
                    <a:stretch>
                      <a:fillRect/>
                    </a:stretch>
                  </pic:blipFill>
                  <pic:spPr>
                    <a:xfrm>
                      <a:off x="0" y="0"/>
                      <a:ext cx="2533997" cy="1678781"/>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3883025</wp:posOffset>
            </wp:positionH>
            <wp:positionV relativeFrom="paragraph">
              <wp:posOffset>688975</wp:posOffset>
            </wp:positionV>
            <wp:extent cx="2543175" cy="1692275"/>
            <wp:effectExtent l="0" t="0" r="0" b="0"/>
            <wp:wrapTopAndBottom/>
            <wp:docPr id="7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40.jpeg"/>
                    <pic:cNvPicPr>
                      <a:picLocks noChangeAspect="1"/>
                    </pic:cNvPicPr>
                  </pic:nvPicPr>
                  <pic:blipFill>
                    <a:blip r:embed="rId44" cstate="print"/>
                    <a:stretch>
                      <a:fillRect/>
                    </a:stretch>
                  </pic:blipFill>
                  <pic:spPr>
                    <a:xfrm>
                      <a:off x="0" y="0"/>
                      <a:ext cx="2543418" cy="1692211"/>
                    </a:xfrm>
                    <a:prstGeom prst="rect">
                      <a:avLst/>
                    </a:prstGeom>
                  </pic:spPr>
                </pic:pic>
              </a:graphicData>
            </a:graphic>
          </wp:anchor>
        </w:drawing>
      </w:r>
      <w:r>
        <w:rPr>
          <w:b/>
        </w:rPr>
        <w:t xml:space="preserve">AGV (Automated Guided Vehicle) : </w:t>
      </w:r>
      <w:r>
        <w:t xml:space="preserve">Véhicules de transport équipés de dispositifs de navigation automatique, capables de suivre un chemin de navigation défini, avec protection de sécurité et diverses fonctions de transfert de charge. </w:t>
      </w:r>
      <w:r>
        <w:rPr>
          <w:i/>
        </w:rPr>
        <w:t>[12]</w:t>
      </w:r>
    </w:p>
    <w:p>
      <w:pPr>
        <w:spacing w:before="143"/>
        <w:ind w:left="4646" w:right="0" w:firstLine="0"/>
        <w:jc w:val="left"/>
        <w:rPr>
          <w:i/>
          <w:sz w:val="21"/>
        </w:rPr>
      </w:pPr>
      <w:r>
        <w:rPr>
          <w:i/>
          <w:sz w:val="21"/>
        </w:rPr>
        <w:t>Figure 14 Modèle de AGV</w:t>
      </w:r>
    </w:p>
    <w:p>
      <w:pPr>
        <w:spacing w:before="100" w:line="295" w:lineRule="auto"/>
        <w:ind w:left="1600" w:right="2145" w:firstLine="0"/>
        <w:jc w:val="left"/>
        <w:rPr>
          <w:sz w:val="24"/>
        </w:rPr>
      </w:pPr>
      <w:r>
        <w:rPr>
          <w:b/>
          <w:sz w:val="24"/>
        </w:rPr>
        <w:t xml:space="preserve">Entrée des matériaux : </w:t>
      </w:r>
      <w:r>
        <w:rPr>
          <w:sz w:val="24"/>
        </w:rPr>
        <w:t>Envoyez une demande pour que l’AGV livre le matériel requis ici.</w:t>
      </w:r>
    </w:p>
    <w:p>
      <w:pPr>
        <w:spacing w:before="3" w:line="295" w:lineRule="auto"/>
        <w:ind w:left="1600" w:right="2106" w:firstLine="0"/>
        <w:jc w:val="left"/>
        <w:rPr>
          <w:sz w:val="24"/>
        </w:rPr>
      </w:pPr>
      <w:r>
        <w:rPr>
          <w:b/>
          <w:sz w:val="24"/>
        </w:rPr>
        <w:t xml:space="preserve">Sortie de matériau : </w:t>
      </w:r>
      <w:r>
        <w:rPr>
          <w:sz w:val="24"/>
        </w:rPr>
        <w:t>Envoyez une demande pour que l’AGV ramasse le matériel généré.</w:t>
      </w:r>
    </w:p>
    <w:p>
      <w:pPr>
        <w:pStyle w:val="10"/>
        <w:spacing w:line="295" w:lineRule="auto"/>
        <w:ind w:left="1600" w:right="1699"/>
      </w:pPr>
      <w:r>
        <w:rPr>
          <w:b/>
        </w:rPr>
        <w:t xml:space="preserve">AGVbroker : </w:t>
      </w:r>
      <w:r>
        <w:t>Recevoir les demandes générées et envoyer des instructions à l’AGV pour le faire fonctionner.</w:t>
      </w:r>
    </w:p>
    <w:p>
      <w:pPr>
        <w:pStyle w:val="10"/>
        <w:spacing w:before="1" w:line="295" w:lineRule="auto"/>
        <w:ind w:left="1600" w:right="2164"/>
      </w:pPr>
      <w:r>
        <w:rPr>
          <w:b/>
        </w:rPr>
        <w:t xml:space="preserve">Simulation : </w:t>
      </w:r>
      <w:r>
        <w:t>Utiliser des modèles pour reproduire les processus essentiels qui se produisent dans les systèmes réels.</w:t>
      </w:r>
    </w:p>
    <w:p>
      <w:pPr>
        <w:pStyle w:val="10"/>
        <w:spacing w:before="2" w:line="295" w:lineRule="auto"/>
        <w:ind w:left="1600" w:right="1638"/>
        <w:rPr>
          <w:i/>
        </w:rPr>
      </w:pPr>
      <w:r>
        <mc:AlternateContent>
          <mc:Choice Requires="wpg">
            <w:drawing>
              <wp:anchor distT="0" distB="0" distL="0" distR="0" simplePos="0" relativeHeight="251672576" behindDoc="1" locked="0" layoutInCell="1" allowOverlap="1">
                <wp:simplePos x="0" y="0"/>
                <wp:positionH relativeFrom="page">
                  <wp:posOffset>1408430</wp:posOffset>
                </wp:positionH>
                <wp:positionV relativeFrom="paragraph">
                  <wp:posOffset>888365</wp:posOffset>
                </wp:positionV>
                <wp:extent cx="4735830" cy="2405380"/>
                <wp:effectExtent l="0" t="0" r="1270" b="7620"/>
                <wp:wrapTopAndBottom/>
                <wp:docPr id="48" name="Group 12"/>
                <wp:cNvGraphicFramePr/>
                <a:graphic xmlns:a="http://schemas.openxmlformats.org/drawingml/2006/main">
                  <a:graphicData uri="http://schemas.microsoft.com/office/word/2010/wordprocessingGroup">
                    <wpg:wgp>
                      <wpg:cNvGrpSpPr/>
                      <wpg:grpSpPr>
                        <a:xfrm>
                          <a:off x="0" y="0"/>
                          <a:ext cx="4735830" cy="2405380"/>
                          <a:chOff x="2218" y="1399"/>
                          <a:chExt cx="7458" cy="3788"/>
                        </a:xfrm>
                      </wpg:grpSpPr>
                      <pic:pic xmlns:pic="http://schemas.openxmlformats.org/drawingml/2006/picture">
                        <pic:nvPicPr>
                          <pic:cNvPr id="42" name="Picture 13"/>
                          <pic:cNvPicPr>
                            <a:picLocks noChangeAspect="1"/>
                          </pic:cNvPicPr>
                        </pic:nvPicPr>
                        <pic:blipFill>
                          <a:blip r:embed="rId45"/>
                          <a:stretch>
                            <a:fillRect/>
                          </a:stretch>
                        </pic:blipFill>
                        <pic:spPr>
                          <a:xfrm>
                            <a:off x="2218" y="1399"/>
                            <a:ext cx="7458" cy="3455"/>
                          </a:xfrm>
                          <a:prstGeom prst="rect">
                            <a:avLst/>
                          </a:prstGeom>
                          <a:noFill/>
                          <a:ln>
                            <a:noFill/>
                          </a:ln>
                        </pic:spPr>
                      </pic:pic>
                      <wps:wsp>
                        <wps:cNvPr id="44" name="Rectangles 14"/>
                        <wps:cNvSpPr/>
                        <wps:spPr>
                          <a:xfrm>
                            <a:off x="2218" y="4735"/>
                            <a:ext cx="7458" cy="452"/>
                          </a:xfrm>
                          <a:prstGeom prst="rect">
                            <a:avLst/>
                          </a:prstGeom>
                          <a:solidFill>
                            <a:srgbClr val="FFFFFF"/>
                          </a:solidFill>
                          <a:ln>
                            <a:noFill/>
                          </a:ln>
                        </wps:spPr>
                        <wps:bodyPr upright="1"/>
                      </wps:wsp>
                      <wps:wsp>
                        <wps:cNvPr id="46" name="Text Box 15"/>
                        <wps:cNvSpPr txBox="1"/>
                        <wps:spPr>
                          <a:xfrm>
                            <a:off x="3199" y="4869"/>
                            <a:ext cx="5516" cy="234"/>
                          </a:xfrm>
                          <a:prstGeom prst="rect">
                            <a:avLst/>
                          </a:prstGeom>
                          <a:noFill/>
                          <a:ln>
                            <a:noFill/>
                          </a:ln>
                        </wps:spPr>
                        <wps:txbx>
                          <w:txbxContent>
                            <w:p>
                              <w:pPr>
                                <w:spacing w:before="0" w:line="234" w:lineRule="exact"/>
                                <w:ind w:left="0" w:right="0" w:firstLine="0"/>
                                <w:jc w:val="left"/>
                                <w:rPr>
                                  <w:i/>
                                  <w:sz w:val="21"/>
                                </w:rPr>
                              </w:pPr>
                              <w:r>
                                <w:rPr>
                                  <w:i/>
                                  <w:sz w:val="21"/>
                                </w:rPr>
                                <w:t xml:space="preserve">Figure 15 Le concept de jumeau numérique de Grieves et </w:t>
                              </w:r>
                              <w:r>
                                <w:rPr>
                                  <w:i/>
                                  <w:spacing w:val="-3"/>
                                  <w:sz w:val="21"/>
                                </w:rPr>
                                <w:t>Vickers</w:t>
                              </w:r>
                            </w:p>
                          </w:txbxContent>
                        </wps:txbx>
                        <wps:bodyPr lIns="0" tIns="0" rIns="0" bIns="0" upright="1"/>
                      </wps:wsp>
                    </wpg:wgp>
                  </a:graphicData>
                </a:graphic>
              </wp:anchor>
            </w:drawing>
          </mc:Choice>
          <mc:Fallback>
            <w:pict>
              <v:group id="Group 12" o:spid="_x0000_s1026" o:spt="203" style="position:absolute;left:0pt;margin-left:110.9pt;margin-top:69.95pt;height:189.4pt;width:372.9pt;mso-position-horizontal-relative:page;mso-wrap-distance-bottom:0pt;mso-wrap-distance-top:0pt;z-index:-251643904;mso-width-relative:page;mso-height-relative:page;" coordorigin="2218,1399" coordsize="7458,3788" o:gfxdata="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&#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">
                <o:lock v:ext="edit" aspectratio="f"/>
                <v:shape id="Picture 13" o:spid="_x0000_s1026" o:spt="75" type="#_x0000_t75" style="position:absolute;left:2218;top:1399;height:3455;width:7458;" filled="f" o:preferrelative="t" stroked="f" coordsize="21600,21600" o:gfxdata="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g2WYb4A&#10;AADbAAAADwAAAAAAAAABACAAAAAiAAAAZHJzL2Rvd25yZXYueG1sUEsBAhQAFAAAAAgAh07iQDMv&#10;BZ47AAAAOQAAABAAAAAAAAAAAQAgAAAADQEAAGRycy9zaGFwZXhtbC54bWxQSwUGAAAAAAYABgBb&#10;AQAAtwMAAAAA&#10;">
                  <v:fill on="f" focussize="0,0"/>
                  <v:stroke on="f"/>
                  <v:imagedata r:id="rId45" o:title=""/>
                  <o:lock v:ext="edit" aspectratio="t"/>
                </v:shape>
                <v:rect id="Rectangles 14" o:spid="_x0000_s1026" o:spt="1" style="position:absolute;left:2218;top:4735;height:452;width:7458;" fillcolor="#FFFFFF" filled="t" stroked="f" coordsize="21600,21600" o:gfxdata="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T4Te8AAAA&#10;2wAAAA8AAAAAAAAAAQAgAAAAIgAAAGRycy9kb3ducmV2LnhtbFBLAQIUABQAAAAIAIdO4kAzLwWe&#10;OwAAADkAAAAQAAAAAAAAAAEAIAAAAAsBAABkcnMvc2hhcGV4bWwueG1sUEsFBgAAAAAGAAYAWwEA&#10;ALUDAAAAAA==&#10;">
                  <v:fill on="t" focussize="0,0"/>
                  <v:stroke on="f"/>
                  <v:imagedata o:title=""/>
                  <o:lock v:ext="edit" aspectratio="f"/>
                </v:rect>
                <v:shape id="Text Box 15" o:spid="_x0000_s1026" o:spt="202" type="#_x0000_t202" style="position:absolute;left:3199;top:4869;height:234;width:5516;" filled="f" stroked="f" coordsize="21600,21600" o:gfxdata="UEsDBAoAAAAAAIdO4kAAAAAAAAAAAAAAAAAEAAAAZHJzL1BLAwQUAAAACACHTuJA+RzjSr0AAADb&#10;AAAADwAAAGRycy9kb3ducmV2LnhtbEWPQWsCMRSE7wX/Q3hCbzWxlK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HONK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34" w:lineRule="exact"/>
                          <w:ind w:left="0" w:right="0" w:firstLine="0"/>
                          <w:jc w:val="left"/>
                          <w:rPr>
                            <w:i/>
                            <w:sz w:val="21"/>
                          </w:rPr>
                        </w:pPr>
                        <w:r>
                          <w:rPr>
                            <w:i/>
                            <w:sz w:val="21"/>
                          </w:rPr>
                          <w:t xml:space="preserve">Figure 15 Le concept de jumeau numérique de Grieves et </w:t>
                        </w:r>
                        <w:r>
                          <w:rPr>
                            <w:i/>
                            <w:spacing w:val="-3"/>
                            <w:sz w:val="21"/>
                          </w:rPr>
                          <w:t>Vickers</w:t>
                        </w:r>
                      </w:p>
                    </w:txbxContent>
                  </v:textbox>
                </v:shape>
                <w10:wrap type="topAndBottom"/>
              </v:group>
            </w:pict>
          </mc:Fallback>
        </mc:AlternateContent>
      </w:r>
      <w:r>
        <w:rPr>
          <w:b/>
        </w:rPr>
        <w:t xml:space="preserve">Jumeau numérique : </w:t>
      </w:r>
      <w:r>
        <w:t xml:space="preserve">Le jumeau numérique est un processus de simulation qui intègre de multiples disciplines, quantités physiques, échelles et probabilités en exploitant pleinement les données provenant de modèles physiques, de mises à jour de capteurs et d’historiques opérationnels. </w:t>
      </w:r>
      <w:r>
        <w:rPr>
          <w:i/>
        </w:rPr>
        <w:t>[13]</w:t>
      </w:r>
    </w:p>
    <w:p>
      <w:pPr>
        <w:spacing w:after="0" w:line="295" w:lineRule="auto"/>
        <w:sectPr>
          <w:pgSz w:w="11910" w:h="16840"/>
          <w:pgMar w:top="1220" w:right="160" w:bottom="280" w:left="200" w:header="483" w:footer="0" w:gutter="0"/>
          <w:cols w:space="720" w:num="1"/>
        </w:sectPr>
      </w:pPr>
    </w:p>
    <w:p>
      <w:pPr>
        <w:pStyle w:val="10"/>
        <w:rPr>
          <w:i/>
          <w:sz w:val="20"/>
        </w:rPr>
      </w:pPr>
    </w:p>
    <w:p>
      <w:pPr>
        <w:pStyle w:val="10"/>
        <w:rPr>
          <w:i/>
          <w:sz w:val="20"/>
        </w:rPr>
      </w:pPr>
    </w:p>
    <w:p>
      <w:pPr>
        <w:pStyle w:val="10"/>
        <w:rPr>
          <w:i/>
          <w:sz w:val="20"/>
        </w:rPr>
      </w:pPr>
    </w:p>
    <w:p>
      <w:pPr>
        <w:pStyle w:val="10"/>
        <w:spacing w:before="7"/>
        <w:rPr>
          <w:i/>
          <w:sz w:val="23"/>
        </w:rPr>
      </w:pPr>
    </w:p>
    <w:p>
      <w:pPr>
        <w:pStyle w:val="5"/>
        <w:numPr>
          <w:ilvl w:val="0"/>
          <w:numId w:val="8"/>
        </w:numPr>
        <w:tabs>
          <w:tab w:val="left" w:pos="2861"/>
        </w:tabs>
        <w:spacing w:before="86" w:after="0" w:line="240" w:lineRule="auto"/>
        <w:ind w:left="2860" w:right="0" w:hanging="409"/>
        <w:jc w:val="left"/>
      </w:pPr>
      <w:r>
        <w:t>Langage : Simtalk</w:t>
      </w:r>
      <w:r>
        <w:rPr>
          <w:spacing w:val="-4"/>
        </w:rPr>
        <w:t xml:space="preserve"> </w:t>
      </w:r>
      <w:r>
        <w:t>2.0</w:t>
      </w:r>
    </w:p>
    <w:p>
      <w:pPr>
        <w:pStyle w:val="10"/>
        <w:spacing w:before="1"/>
        <w:rPr>
          <w:b/>
          <w:sz w:val="41"/>
        </w:rPr>
      </w:pPr>
    </w:p>
    <w:p>
      <w:pPr>
        <w:pStyle w:val="10"/>
        <w:spacing w:line="295" w:lineRule="auto"/>
        <w:ind w:left="1600" w:right="1699"/>
      </w:pPr>
      <w:r>
        <w:t>Le langage de programmation utilisé dans Plant Simulation est appelé SimTalk et est basé sur le langage de programmation C.</w:t>
      </w:r>
    </w:p>
    <w:p>
      <w:pPr>
        <w:pStyle w:val="10"/>
        <w:spacing w:before="5"/>
        <w:rPr>
          <w:sz w:val="28"/>
        </w:rPr>
      </w:pPr>
    </w:p>
    <w:p>
      <w:pPr>
        <w:pStyle w:val="10"/>
        <w:ind w:left="1600"/>
      </w:pPr>
      <w:r>
        <w:t>En écrivant des programmes, l’utilisateur peut :</w:t>
      </w:r>
    </w:p>
    <w:p>
      <w:pPr>
        <w:pStyle w:val="12"/>
        <w:numPr>
          <w:ilvl w:val="0"/>
          <w:numId w:val="9"/>
        </w:numPr>
        <w:tabs>
          <w:tab w:val="left" w:pos="1841"/>
        </w:tabs>
        <w:spacing w:before="65" w:after="0" w:line="295" w:lineRule="auto"/>
        <w:ind w:left="1840" w:right="2075" w:hanging="240"/>
        <w:jc w:val="left"/>
        <w:rPr>
          <w:sz w:val="24"/>
        </w:rPr>
      </w:pPr>
      <w:r>
        <w:rPr>
          <w:sz w:val="24"/>
        </w:rPr>
        <w:t>Répondre à des événements spécifiques et effectuer des contrôles personnalisés pour une modélisation plus</w:t>
      </w:r>
      <w:r>
        <w:rPr>
          <w:spacing w:val="-3"/>
          <w:sz w:val="24"/>
        </w:rPr>
        <w:t xml:space="preserve"> </w:t>
      </w:r>
      <w:r>
        <w:rPr>
          <w:sz w:val="24"/>
        </w:rPr>
        <w:t>précise.</w:t>
      </w:r>
    </w:p>
    <w:p>
      <w:pPr>
        <w:pStyle w:val="12"/>
        <w:numPr>
          <w:ilvl w:val="0"/>
          <w:numId w:val="9"/>
        </w:numPr>
        <w:tabs>
          <w:tab w:val="left" w:pos="1826"/>
        </w:tabs>
        <w:spacing w:before="1" w:after="0" w:line="295" w:lineRule="auto"/>
        <w:ind w:left="1840" w:right="1818" w:hanging="240"/>
        <w:jc w:val="left"/>
        <w:rPr>
          <w:sz w:val="24"/>
        </w:rPr>
      </w:pPr>
      <w:r>
        <w:rPr>
          <w:sz w:val="24"/>
        </w:rPr>
        <w:t>Accéder aux propriétés des objets pour une vue flexible de l’état d’exécution de la simulation.</w:t>
      </w:r>
    </w:p>
    <w:p>
      <w:pPr>
        <w:pStyle w:val="12"/>
        <w:numPr>
          <w:ilvl w:val="0"/>
          <w:numId w:val="9"/>
        </w:numPr>
        <w:tabs>
          <w:tab w:val="left" w:pos="1841"/>
        </w:tabs>
        <w:spacing w:before="2" w:after="0" w:line="295" w:lineRule="auto"/>
        <w:ind w:left="1840" w:right="2000" w:hanging="240"/>
        <w:jc w:val="left"/>
        <w:rPr>
          <w:sz w:val="24"/>
        </w:rPr>
      </w:pPr>
      <w:r>
        <w:rPr>
          <w:sz w:val="24"/>
        </w:rPr>
        <w:t>Définir des propriétés définies par l’utilisateur qui peuvent être manipulées pour fournir une représentation plus détaillée de l’état de</w:t>
      </w:r>
      <w:r>
        <w:rPr>
          <w:spacing w:val="-4"/>
          <w:sz w:val="24"/>
        </w:rPr>
        <w:t xml:space="preserve"> </w:t>
      </w:r>
      <w:r>
        <w:rPr>
          <w:sz w:val="24"/>
        </w:rPr>
        <w:t>l’objet.</w:t>
      </w:r>
    </w:p>
    <w:p>
      <w:pPr>
        <w:pStyle w:val="12"/>
        <w:numPr>
          <w:ilvl w:val="0"/>
          <w:numId w:val="9"/>
        </w:numPr>
        <w:tabs>
          <w:tab w:val="left" w:pos="1841"/>
        </w:tabs>
        <w:spacing w:before="1" w:after="0" w:line="295" w:lineRule="auto"/>
        <w:ind w:left="1840" w:right="2534" w:hanging="240"/>
        <w:jc w:val="left"/>
        <w:rPr>
          <w:sz w:val="24"/>
        </w:rPr>
      </w:pPr>
      <w:r>
        <w:rPr>
          <w:sz w:val="24"/>
        </w:rPr>
        <w:t>La définition de boîtes de dialogue pour faciliter l’utilisation du modèle de simulation par</w:t>
      </w:r>
      <w:r>
        <w:rPr>
          <w:spacing w:val="-3"/>
          <w:sz w:val="24"/>
        </w:rPr>
        <w:t xml:space="preserve"> </w:t>
      </w:r>
      <w:r>
        <w:rPr>
          <w:sz w:val="24"/>
        </w:rPr>
        <w:t>l’utilisateur.</w:t>
      </w:r>
    </w:p>
    <w:p>
      <w:pPr>
        <w:pStyle w:val="10"/>
        <w:rPr>
          <w:sz w:val="26"/>
        </w:rPr>
      </w:pPr>
    </w:p>
    <w:p>
      <w:pPr>
        <w:pStyle w:val="10"/>
        <w:rPr>
          <w:sz w:val="26"/>
        </w:rPr>
      </w:pPr>
    </w:p>
    <w:p>
      <w:pPr>
        <w:pStyle w:val="5"/>
        <w:numPr>
          <w:ilvl w:val="0"/>
          <w:numId w:val="8"/>
        </w:numPr>
        <w:tabs>
          <w:tab w:val="left" w:pos="2861"/>
        </w:tabs>
        <w:spacing w:before="160" w:after="0" w:line="240" w:lineRule="auto"/>
        <w:ind w:left="2860" w:right="0" w:hanging="409"/>
        <w:jc w:val="left"/>
      </w:pPr>
      <w:r>
        <w:t>Objectifs</w:t>
      </w:r>
    </w:p>
    <w:p>
      <w:pPr>
        <w:pStyle w:val="10"/>
        <w:spacing w:before="1"/>
        <w:rPr>
          <w:b/>
          <w:sz w:val="41"/>
        </w:rPr>
      </w:pPr>
    </w:p>
    <w:p>
      <w:pPr>
        <w:pStyle w:val="10"/>
        <w:spacing w:line="295" w:lineRule="auto"/>
        <w:ind w:left="1600" w:right="1765"/>
      </w:pPr>
      <w:r>
        <w:t>Le modèle de simulation de l’AGV est établi par le biais d’une simulation d’usine, et la répartition des tâches, le mode de chargement et l’itinéraire d’exploitation de l’AGV sont optimisés dans une certaine mesure.</w:t>
      </w:r>
    </w:p>
    <w:p>
      <w:pPr>
        <w:spacing w:after="0" w:line="295" w:lineRule="auto"/>
        <w:sectPr>
          <w:pgSz w:w="11910" w:h="16840"/>
          <w:pgMar w:top="1220" w:right="160" w:bottom="280" w:left="200" w:header="483" w:footer="0" w:gutter="0"/>
          <w:cols w:space="720" w:num="1"/>
        </w:sectPr>
      </w:pPr>
    </w:p>
    <w:p>
      <w:pPr>
        <w:pStyle w:val="10"/>
        <w:rPr>
          <w:sz w:val="20"/>
        </w:rPr>
      </w:pPr>
    </w:p>
    <w:p>
      <w:pPr>
        <w:pStyle w:val="10"/>
        <w:rPr>
          <w:sz w:val="20"/>
        </w:rPr>
      </w:pPr>
    </w:p>
    <w:p>
      <w:pPr>
        <w:pStyle w:val="10"/>
        <w:rPr>
          <w:sz w:val="20"/>
        </w:rPr>
      </w:pPr>
    </w:p>
    <w:p>
      <w:pPr>
        <w:pStyle w:val="10"/>
        <w:spacing w:before="11"/>
        <w:rPr>
          <w:sz w:val="21"/>
        </w:rPr>
      </w:pPr>
    </w:p>
    <w:p>
      <w:pPr>
        <w:pStyle w:val="4"/>
      </w:pPr>
      <w:bookmarkStart w:id="17" w:name="_bookmark15"/>
      <w:bookmarkEnd w:id="17"/>
      <w:r>
        <w:t>II-2.2. Mes réalisations</w:t>
      </w:r>
    </w:p>
    <w:p>
      <w:pPr>
        <w:pStyle w:val="5"/>
        <w:numPr>
          <w:ilvl w:val="0"/>
          <w:numId w:val="10"/>
        </w:numPr>
        <w:tabs>
          <w:tab w:val="left" w:pos="2861"/>
        </w:tabs>
        <w:spacing w:before="259" w:after="0" w:line="240" w:lineRule="auto"/>
        <w:ind w:left="2860" w:right="0" w:hanging="409"/>
        <w:jc w:val="left"/>
      </w:pPr>
      <w:r>
        <w:t>Simulation du système</w:t>
      </w:r>
      <w:r>
        <w:rPr>
          <w:spacing w:val="-20"/>
        </w:rPr>
        <w:t xml:space="preserve"> </w:t>
      </w:r>
      <w:r>
        <w:t>AGV</w:t>
      </w:r>
    </w:p>
    <w:p>
      <w:pPr>
        <w:pStyle w:val="10"/>
        <w:spacing w:before="1"/>
        <w:rPr>
          <w:b/>
          <w:sz w:val="41"/>
        </w:rPr>
      </w:pPr>
    </w:p>
    <w:p>
      <w:pPr>
        <w:pStyle w:val="10"/>
        <w:spacing w:after="7" w:line="295" w:lineRule="auto"/>
        <w:ind w:left="1600" w:right="1639" w:firstLine="419"/>
      </w:pPr>
      <w:r>
        <w:t>Deux types de simulation d’AGV pour des usines à grande échelle ont été réalisés indépendamment, ce qui constitue une bonne référence pour l’ordonnancement des AGV sur les lignes de production.</w:t>
      </w:r>
    </w:p>
    <w:p>
      <w:pPr>
        <w:pStyle w:val="10"/>
        <w:ind w:left="2673"/>
        <w:rPr>
          <w:sz w:val="20"/>
        </w:rPr>
      </w:pPr>
      <w:r>
        <w:rPr>
          <w:sz w:val="20"/>
        </w:rPr>
        <mc:AlternateContent>
          <mc:Choice Requires="wpg">
            <w:drawing>
              <wp:inline distT="0" distB="0" distL="114300" distR="114300">
                <wp:extent cx="3911600" cy="5831205"/>
                <wp:effectExtent l="0" t="0" r="0" b="10795"/>
                <wp:docPr id="14" name="Group 16"/>
                <wp:cNvGraphicFramePr/>
                <a:graphic xmlns:a="http://schemas.openxmlformats.org/drawingml/2006/main">
                  <a:graphicData uri="http://schemas.microsoft.com/office/word/2010/wordprocessingGroup">
                    <wpg:wgp>
                      <wpg:cNvGrpSpPr/>
                      <wpg:grpSpPr>
                        <a:xfrm>
                          <a:off x="0" y="0"/>
                          <a:ext cx="3911600" cy="5831205"/>
                          <a:chOff x="0" y="0"/>
                          <a:chExt cx="6160" cy="9183"/>
                        </a:xfrm>
                      </wpg:grpSpPr>
                      <pic:pic xmlns:pic="http://schemas.openxmlformats.org/drawingml/2006/picture">
                        <pic:nvPicPr>
                          <pic:cNvPr id="6" name="Picture 17"/>
                          <pic:cNvPicPr>
                            <a:picLocks noChangeAspect="1"/>
                          </pic:cNvPicPr>
                        </pic:nvPicPr>
                        <pic:blipFill>
                          <a:blip r:embed="rId46"/>
                          <a:stretch>
                            <a:fillRect/>
                          </a:stretch>
                        </pic:blipFill>
                        <pic:spPr>
                          <a:xfrm>
                            <a:off x="5" y="0"/>
                            <a:ext cx="6150" cy="4375"/>
                          </a:xfrm>
                          <a:prstGeom prst="rect">
                            <a:avLst/>
                          </a:prstGeom>
                          <a:noFill/>
                          <a:ln>
                            <a:noFill/>
                          </a:ln>
                        </pic:spPr>
                      </pic:pic>
                      <pic:pic xmlns:pic="http://schemas.openxmlformats.org/drawingml/2006/picture">
                        <pic:nvPicPr>
                          <pic:cNvPr id="8" name="Picture 18"/>
                          <pic:cNvPicPr>
                            <a:picLocks noChangeAspect="1"/>
                          </pic:cNvPicPr>
                        </pic:nvPicPr>
                        <pic:blipFill>
                          <a:blip r:embed="rId47"/>
                          <a:stretch>
                            <a:fillRect/>
                          </a:stretch>
                        </pic:blipFill>
                        <pic:spPr>
                          <a:xfrm>
                            <a:off x="0" y="4845"/>
                            <a:ext cx="6160" cy="4338"/>
                          </a:xfrm>
                          <a:prstGeom prst="rect">
                            <a:avLst/>
                          </a:prstGeom>
                          <a:noFill/>
                          <a:ln>
                            <a:noFill/>
                          </a:ln>
                        </pic:spPr>
                      </pic:pic>
                      <wps:wsp>
                        <wps:cNvPr id="10" name="Rectangles 19"/>
                        <wps:cNvSpPr/>
                        <wps:spPr>
                          <a:xfrm>
                            <a:off x="5" y="4337"/>
                            <a:ext cx="6150" cy="489"/>
                          </a:xfrm>
                          <a:prstGeom prst="rect">
                            <a:avLst/>
                          </a:prstGeom>
                          <a:solidFill>
                            <a:srgbClr val="FFFFFF"/>
                          </a:solidFill>
                          <a:ln>
                            <a:noFill/>
                          </a:ln>
                        </wps:spPr>
                        <wps:bodyPr upright="1"/>
                      </wps:wsp>
                      <wps:wsp>
                        <wps:cNvPr id="12" name="Text Box 20"/>
                        <wps:cNvSpPr txBox="1"/>
                        <wps:spPr>
                          <a:xfrm>
                            <a:off x="571" y="4472"/>
                            <a:ext cx="5039" cy="234"/>
                          </a:xfrm>
                          <a:prstGeom prst="rect">
                            <a:avLst/>
                          </a:prstGeom>
                          <a:noFill/>
                          <a:ln>
                            <a:noFill/>
                          </a:ln>
                        </wps:spPr>
                        <wps:txbx>
                          <w:txbxContent>
                            <w:p>
                              <w:pPr>
                                <w:spacing w:before="0" w:line="234" w:lineRule="exact"/>
                                <w:ind w:left="0" w:right="0" w:firstLine="0"/>
                                <w:jc w:val="left"/>
                                <w:rPr>
                                  <w:i/>
                                  <w:sz w:val="21"/>
                                </w:rPr>
                              </w:pPr>
                              <w:r>
                                <w:rPr>
                                  <w:i/>
                                  <w:sz w:val="21"/>
                                </w:rPr>
                                <w:t>Figure 17 Conception de l'AGV de la section d'enroulement</w:t>
                              </w:r>
                            </w:p>
                          </w:txbxContent>
                        </wps:txbx>
                        <wps:bodyPr lIns="0" tIns="0" rIns="0" bIns="0" upright="1"/>
                      </wps:wsp>
                    </wpg:wgp>
                  </a:graphicData>
                </a:graphic>
              </wp:inline>
            </w:drawing>
          </mc:Choice>
          <mc:Fallback>
            <w:pict>
              <v:group id="Group 16" o:spid="_x0000_s1026" o:spt="203" style="height:459.15pt;width:308pt;" coordsize="6160,9183" o:gfxdata="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">
                <o:lock v:ext="edit" aspectratio="f"/>
                <v:shape id="Picture 17" o:spid="_x0000_s1026" o:spt="75" type="#_x0000_t75" style="position:absolute;left:5;top:0;height:4375;width:6150;" filled="f" o:preferrelative="t" stroked="f" coordsize="21600,21600" o:gfxdata="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APG865AAAA2gAA&#10;AA8AAAAAAAAAAQAgAAAAIgAAAGRycy9kb3ducmV2LnhtbFBLAQIUABQAAAAIAIdO4kAzLwWeOwAA&#10;ADkAAAAQAAAAAAAAAAEAIAAAAAgBAABkcnMvc2hhcGV4bWwueG1sUEsFBgAAAAAGAAYAWwEAALID&#10;AAAAAA==&#10;">
                  <v:fill on="f" focussize="0,0"/>
                  <v:stroke on="f"/>
                  <v:imagedata r:id="rId46" o:title=""/>
                  <o:lock v:ext="edit" aspectratio="t"/>
                </v:shape>
                <v:shape id="Picture 18" o:spid="_x0000_s1026" o:spt="75" type="#_x0000_t75" style="position:absolute;left:0;top:4845;height:4338;width:6160;" filled="f" o:preferrelative="t" stroked="f" coordsize="21600,21600" o:gfxdata="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NRqBugAAANoA&#10;AAAPAAAAAAAAAAEAIAAAACIAAABkcnMvZG93bnJldi54bWxQSwECFAAUAAAACACHTuJAMy8FnjsA&#10;AAA5AAAAEAAAAAAAAAABACAAAAAJAQAAZHJzL3NoYXBleG1sLnhtbFBLBQYAAAAABgAGAFsBAACz&#10;AwAAAAA=&#10;">
                  <v:fill on="f" focussize="0,0"/>
                  <v:stroke on="f"/>
                  <v:imagedata r:id="rId47" o:title=""/>
                  <o:lock v:ext="edit" aspectratio="t"/>
                </v:shape>
                <v:rect id="Rectangles 19" o:spid="_x0000_s1026" o:spt="1" style="position:absolute;left:5;top:4337;height:489;width:6150;" fillcolor="#FFFFFF" filled="t" stroked="f" coordsize="21600,21600" o:gfxdata="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28gpvQAA&#10;ANsAAAAPAAAAAAAAAAEAIAAAACIAAABkcnMvZG93bnJldi54bWxQSwECFAAUAAAACACHTuJAMy8F&#10;njsAAAA5AAAAEAAAAAAAAAABACAAAAAMAQAAZHJzL3NoYXBleG1sLnhtbFBLBQYAAAAABgAGAFsB&#10;AAC2AwAAAAA=&#10;">
                  <v:fill on="t" focussize="0,0"/>
                  <v:stroke on="f"/>
                  <v:imagedata o:title=""/>
                  <o:lock v:ext="edit" aspectratio="f"/>
                </v:rect>
                <v:shape id="Text Box 20" o:spid="_x0000_s1026" o:spt="202" type="#_x0000_t202" style="position:absolute;left:571;top:4472;height:234;width:5039;" filled="f" stroked="f" coordsize="21600,21600" o:gfxdata="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WUylS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34" w:lineRule="exact"/>
                          <w:ind w:left="0" w:right="0" w:firstLine="0"/>
                          <w:jc w:val="left"/>
                          <w:rPr>
                            <w:i/>
                            <w:sz w:val="21"/>
                          </w:rPr>
                        </w:pPr>
                        <w:r>
                          <w:rPr>
                            <w:i/>
                            <w:sz w:val="21"/>
                          </w:rPr>
                          <w:t>Figure 17 Conception de l'AGV de la section d'enroulement</w:t>
                        </w:r>
                      </w:p>
                    </w:txbxContent>
                  </v:textbox>
                </v:shape>
                <w10:wrap type="none"/>
                <w10:anchorlock/>
              </v:group>
            </w:pict>
          </mc:Fallback>
        </mc:AlternateContent>
      </w:r>
    </w:p>
    <w:p>
      <w:pPr>
        <w:spacing w:before="157"/>
        <w:ind w:left="2685" w:right="0" w:firstLine="0"/>
        <w:jc w:val="left"/>
        <w:rPr>
          <w:i/>
          <w:sz w:val="21"/>
        </w:rPr>
      </w:pPr>
      <w:r>
        <w:rPr>
          <w:i/>
          <w:sz w:val="21"/>
        </w:rPr>
        <w:t>Figure 16 Conception d'un AGV pour la section de découpage à l'emporte-pièce</w:t>
      </w:r>
    </w:p>
    <w:p>
      <w:pPr>
        <w:spacing w:after="0"/>
        <w:jc w:val="left"/>
        <w:rPr>
          <w:sz w:val="21"/>
        </w:rPr>
        <w:sectPr>
          <w:pgSz w:w="11910" w:h="16840"/>
          <w:pgMar w:top="1220" w:right="160" w:bottom="280" w:left="200" w:header="483" w:footer="0" w:gutter="0"/>
          <w:cols w:space="720" w:num="1"/>
        </w:sectPr>
      </w:pPr>
    </w:p>
    <w:p>
      <w:pPr>
        <w:pStyle w:val="10"/>
        <w:rPr>
          <w:i/>
          <w:sz w:val="20"/>
        </w:rPr>
      </w:pPr>
    </w:p>
    <w:p>
      <w:pPr>
        <w:pStyle w:val="10"/>
        <w:rPr>
          <w:i/>
          <w:sz w:val="20"/>
        </w:rPr>
      </w:pPr>
    </w:p>
    <w:p>
      <w:pPr>
        <w:pStyle w:val="10"/>
        <w:rPr>
          <w:i/>
          <w:sz w:val="20"/>
        </w:rPr>
      </w:pPr>
    </w:p>
    <w:p>
      <w:pPr>
        <w:pStyle w:val="10"/>
        <w:spacing w:before="7"/>
        <w:rPr>
          <w:i/>
          <w:sz w:val="23"/>
        </w:rPr>
      </w:pPr>
    </w:p>
    <w:p>
      <w:pPr>
        <w:pStyle w:val="5"/>
        <w:numPr>
          <w:ilvl w:val="0"/>
          <w:numId w:val="10"/>
        </w:numPr>
        <w:tabs>
          <w:tab w:val="left" w:pos="2861"/>
        </w:tabs>
        <w:spacing w:before="86" w:after="0" w:line="240" w:lineRule="auto"/>
        <w:ind w:left="2860" w:right="0" w:hanging="409"/>
        <w:jc w:val="left"/>
      </w:pPr>
      <w:r>
        <w:t>Logique du système</w:t>
      </w:r>
      <w:r>
        <w:rPr>
          <w:spacing w:val="-20"/>
        </w:rPr>
        <w:t xml:space="preserve"> </w:t>
      </w:r>
      <w:r>
        <w:t>AGV</w:t>
      </w:r>
    </w:p>
    <w:p>
      <w:pPr>
        <w:pStyle w:val="10"/>
        <w:spacing w:before="1"/>
        <w:rPr>
          <w:b/>
          <w:sz w:val="41"/>
        </w:rPr>
      </w:pPr>
    </w:p>
    <w:p>
      <w:pPr>
        <w:pStyle w:val="10"/>
        <w:spacing w:line="295" w:lineRule="auto"/>
        <w:ind w:left="1600" w:right="1971" w:firstLine="419"/>
      </w:pPr>
      <w:r>
        <w:t>Avant d’expliquer comment construire le code, nous devons comprendre la logique d’ordonnancement de l’ensemble du système. Comme indiqué ci-dessous :</w:t>
      </w:r>
    </w:p>
    <w:p>
      <w:pPr>
        <w:pStyle w:val="10"/>
        <w:spacing w:before="7"/>
        <w:rPr>
          <w:sz w:val="28"/>
        </w:rPr>
      </w:pPr>
    </w:p>
    <w:p>
      <w:pPr>
        <w:pStyle w:val="10"/>
        <w:ind w:left="2020"/>
      </w:pPr>
      <w:r>
        <w:t>Description du processus</w:t>
      </w:r>
    </w:p>
    <w:p>
      <w:pPr>
        <w:pStyle w:val="10"/>
        <w:spacing w:before="9"/>
        <w:rPr>
          <w:sz w:val="33"/>
        </w:rPr>
      </w:pPr>
    </w:p>
    <w:p>
      <w:pPr>
        <w:pStyle w:val="12"/>
        <w:numPr>
          <w:ilvl w:val="1"/>
          <w:numId w:val="9"/>
        </w:numPr>
        <w:tabs>
          <w:tab w:val="left" w:pos="2202"/>
        </w:tabs>
        <w:spacing w:before="1" w:after="0" w:line="297" w:lineRule="auto"/>
        <w:ind w:left="2020" w:right="2488" w:firstLine="0"/>
        <w:jc w:val="left"/>
        <w:rPr>
          <w:sz w:val="24"/>
        </w:rPr>
      </w:pPr>
      <w:r>
        <w:rPr>
          <w:spacing w:val="-4"/>
          <w:sz w:val="24"/>
        </w:rPr>
        <w:t xml:space="preserve">L’entrée </w:t>
      </w:r>
      <w:r>
        <w:rPr>
          <w:sz w:val="24"/>
        </w:rPr>
        <w:t xml:space="preserve">du matériel donne des instructions pour demander du matériel. </w:t>
      </w:r>
      <w:r>
        <w:rPr>
          <w:spacing w:val="-3"/>
          <w:sz w:val="24"/>
        </w:rPr>
        <w:t xml:space="preserve">2.L’AGVbroker </w:t>
      </w:r>
      <w:r>
        <w:rPr>
          <w:sz w:val="24"/>
        </w:rPr>
        <w:t>reçoit cette commande et l’envoie au</w:t>
      </w:r>
      <w:r>
        <w:rPr>
          <w:spacing w:val="-11"/>
          <w:sz w:val="24"/>
        </w:rPr>
        <w:t xml:space="preserve"> </w:t>
      </w:r>
      <w:r>
        <w:rPr>
          <w:spacing w:val="-8"/>
          <w:sz w:val="24"/>
        </w:rPr>
        <w:t>AGV.</w:t>
      </w:r>
    </w:p>
    <w:p>
      <w:pPr>
        <w:pStyle w:val="12"/>
        <w:numPr>
          <w:ilvl w:val="0"/>
          <w:numId w:val="11"/>
        </w:numPr>
        <w:tabs>
          <w:tab w:val="left" w:pos="2202"/>
        </w:tabs>
        <w:spacing w:before="0" w:after="0" w:line="271" w:lineRule="exact"/>
        <w:ind w:left="2201" w:right="0" w:hanging="182"/>
        <w:jc w:val="left"/>
        <w:rPr>
          <w:sz w:val="24"/>
        </w:rPr>
      </w:pPr>
      <w:r>
        <w:rPr>
          <w:sz w:val="24"/>
        </w:rPr>
        <w:t>Les AGV transportent les matériaux vers la</w:t>
      </w:r>
      <w:r>
        <w:rPr>
          <w:spacing w:val="-24"/>
          <w:sz w:val="24"/>
        </w:rPr>
        <w:t xml:space="preserve"> </w:t>
      </w:r>
      <w:r>
        <w:rPr>
          <w:sz w:val="24"/>
        </w:rPr>
        <w:t>machine.</w:t>
      </w:r>
    </w:p>
    <w:p>
      <w:pPr>
        <w:pStyle w:val="12"/>
        <w:numPr>
          <w:ilvl w:val="0"/>
          <w:numId w:val="11"/>
        </w:numPr>
        <w:tabs>
          <w:tab w:val="left" w:pos="2202"/>
        </w:tabs>
        <w:spacing w:before="64" w:after="0" w:line="295" w:lineRule="auto"/>
        <w:ind w:left="2020" w:right="1958" w:firstLine="0"/>
        <w:jc w:val="left"/>
        <w:rPr>
          <w:sz w:val="24"/>
        </w:rPr>
      </w:pPr>
      <w:r>
        <w:rPr>
          <w:sz w:val="24"/>
        </w:rPr>
        <w:t>Production de machines qui génèrent de nouveaux matériaux à l’exportation. 5.Envoyez une nouvelle demande de chariot pour le ramassage du</w:t>
      </w:r>
      <w:r>
        <w:rPr>
          <w:spacing w:val="-6"/>
          <w:sz w:val="24"/>
        </w:rPr>
        <w:t xml:space="preserve"> </w:t>
      </w:r>
      <w:r>
        <w:rPr>
          <w:sz w:val="24"/>
        </w:rPr>
        <w:t>matériel.</w:t>
      </w:r>
    </w:p>
    <w:p>
      <w:pPr>
        <w:pStyle w:val="12"/>
        <w:numPr>
          <w:ilvl w:val="0"/>
          <w:numId w:val="12"/>
        </w:numPr>
        <w:tabs>
          <w:tab w:val="left" w:pos="2261"/>
        </w:tabs>
        <w:spacing w:before="1" w:after="0" w:line="240" w:lineRule="auto"/>
        <w:ind w:left="2260" w:right="0" w:hanging="241"/>
        <w:jc w:val="left"/>
        <w:rPr>
          <w:sz w:val="24"/>
        </w:rPr>
      </w:pPr>
      <w:r>
        <w:rPr>
          <w:spacing w:val="-3"/>
          <w:sz w:val="24"/>
        </w:rPr>
        <w:t xml:space="preserve">L’AGVbroker </w:t>
      </w:r>
      <w:r>
        <w:rPr>
          <w:sz w:val="24"/>
        </w:rPr>
        <w:t>envoie la commande au</w:t>
      </w:r>
      <w:r>
        <w:rPr>
          <w:spacing w:val="-11"/>
          <w:sz w:val="24"/>
        </w:rPr>
        <w:t xml:space="preserve"> </w:t>
      </w:r>
      <w:r>
        <w:rPr>
          <w:spacing w:val="-8"/>
          <w:sz w:val="24"/>
        </w:rPr>
        <w:t>AGV.</w:t>
      </w:r>
    </w:p>
    <w:p>
      <w:pPr>
        <w:pStyle w:val="12"/>
        <w:numPr>
          <w:ilvl w:val="0"/>
          <w:numId w:val="12"/>
        </w:numPr>
        <w:tabs>
          <w:tab w:val="left" w:pos="2261"/>
        </w:tabs>
        <w:spacing w:before="65" w:after="0" w:line="240" w:lineRule="auto"/>
        <w:ind w:left="2260" w:right="0" w:hanging="241"/>
        <w:jc w:val="left"/>
        <w:rPr>
          <w:sz w:val="24"/>
        </w:rPr>
      </w:pPr>
      <w:r>
        <w:rPr>
          <w:sz w:val="24"/>
        </w:rPr>
        <w:t>le chariot prend le matériel et passe au processus</w:t>
      </w:r>
      <w:r>
        <w:rPr>
          <w:spacing w:val="-2"/>
          <w:sz w:val="24"/>
        </w:rPr>
        <w:t xml:space="preserve"> </w:t>
      </w:r>
      <w:r>
        <w:rPr>
          <w:sz w:val="24"/>
        </w:rPr>
        <w:t>suivant.</w:t>
      </w:r>
    </w:p>
    <w:p>
      <w:pPr>
        <w:pStyle w:val="10"/>
        <w:rPr>
          <w:sz w:val="20"/>
        </w:rPr>
      </w:pPr>
    </w:p>
    <w:p>
      <w:pPr>
        <w:pStyle w:val="10"/>
        <w:spacing w:before="8"/>
        <w:rPr>
          <w:sz w:val="21"/>
        </w:rPr>
      </w:pPr>
      <w:r>
        <w:drawing>
          <wp:anchor distT="0" distB="0" distL="0" distR="0" simplePos="0" relativeHeight="251660288" behindDoc="0" locked="0" layoutInCell="1" allowOverlap="1">
            <wp:simplePos x="0" y="0"/>
            <wp:positionH relativeFrom="page">
              <wp:posOffset>1829435</wp:posOffset>
            </wp:positionH>
            <wp:positionV relativeFrom="paragraph">
              <wp:posOffset>182880</wp:posOffset>
            </wp:positionV>
            <wp:extent cx="3747135" cy="3943985"/>
            <wp:effectExtent l="0" t="0" r="0" b="0"/>
            <wp:wrapTopAndBottom/>
            <wp:docPr id="7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44.png"/>
                    <pic:cNvPicPr>
                      <a:picLocks noChangeAspect="1"/>
                    </pic:cNvPicPr>
                  </pic:nvPicPr>
                  <pic:blipFill>
                    <a:blip r:embed="rId48" cstate="print"/>
                    <a:stretch>
                      <a:fillRect/>
                    </a:stretch>
                  </pic:blipFill>
                  <pic:spPr>
                    <a:xfrm>
                      <a:off x="0" y="0"/>
                      <a:ext cx="3747172" cy="3944112"/>
                    </a:xfrm>
                    <a:prstGeom prst="rect">
                      <a:avLst/>
                    </a:prstGeom>
                  </pic:spPr>
                </pic:pic>
              </a:graphicData>
            </a:graphic>
          </wp:anchor>
        </w:drawing>
      </w:r>
    </w:p>
    <w:p>
      <w:pPr>
        <w:pStyle w:val="10"/>
        <w:spacing w:before="8"/>
        <w:rPr>
          <w:sz w:val="16"/>
        </w:rPr>
      </w:pPr>
    </w:p>
    <w:p>
      <w:pPr>
        <w:spacing w:before="93"/>
        <w:ind w:left="375" w:right="411" w:firstLine="0"/>
        <w:jc w:val="center"/>
        <w:rPr>
          <w:i/>
          <w:sz w:val="21"/>
        </w:rPr>
      </w:pPr>
      <w:r>
        <mc:AlternateContent>
          <mc:Choice Requires="wps">
            <w:drawing>
              <wp:anchor distT="0" distB="0" distL="114300" distR="114300" simplePos="0" relativeHeight="251669504" behindDoc="1" locked="0" layoutInCell="1" allowOverlap="1">
                <wp:simplePos x="0" y="0"/>
                <wp:positionH relativeFrom="page">
                  <wp:posOffset>1664335</wp:posOffset>
                </wp:positionH>
                <wp:positionV relativeFrom="paragraph">
                  <wp:posOffset>-21590</wp:posOffset>
                </wp:positionV>
                <wp:extent cx="4231640" cy="517525"/>
                <wp:effectExtent l="0" t="0" r="10160" b="3175"/>
                <wp:wrapNone/>
                <wp:docPr id="30" name="Rectangles 21"/>
                <wp:cNvGraphicFramePr/>
                <a:graphic xmlns:a="http://schemas.openxmlformats.org/drawingml/2006/main">
                  <a:graphicData uri="http://schemas.microsoft.com/office/word/2010/wordprocessingShape">
                    <wps:wsp>
                      <wps:cNvSpPr/>
                      <wps:spPr>
                        <a:xfrm>
                          <a:off x="0" y="0"/>
                          <a:ext cx="4231640" cy="517525"/>
                        </a:xfrm>
                        <a:prstGeom prst="rect">
                          <a:avLst/>
                        </a:prstGeom>
                        <a:solidFill>
                          <a:srgbClr val="FFFFFF"/>
                        </a:solidFill>
                        <a:ln>
                          <a:noFill/>
                        </a:ln>
                      </wps:spPr>
                      <wps:bodyPr upright="1"/>
                    </wps:wsp>
                  </a:graphicData>
                </a:graphic>
              </wp:anchor>
            </w:drawing>
          </mc:Choice>
          <mc:Fallback>
            <w:pict>
              <v:rect id="Rectangles 21" o:spid="_x0000_s1026" o:spt="1" style="position:absolute;left:0pt;margin-left:131.05pt;margin-top:-1.7pt;height:40.75pt;width:333.2pt;mso-position-horizontal-relative:page;z-index:-251646976;mso-width-relative:page;mso-height-relative:page;" fillcolor="#FFFFFF" filled="t" stroked="f" coordsize="21600,21600" o:gfxdata="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6ygBgdgAAAAJAQAA&#10;DwAAAAAAAAABACAAAAAiAAAAZHJzL2Rvd25yZXYueG1sUEsBAhQAFAAAAAgAh07iQBgXBVqnAQAA&#10;ZQMAAA4AAAAAAAAAAQAgAAAAJwEAAGRycy9lMm9Eb2MueG1sUEsFBgAAAAAGAAYAWQEAAEAFAAAA&#10;AA==&#10;">
                <v:fill on="t" focussize="0,0"/>
                <v:stroke on="f"/>
                <v:imagedata o:title=""/>
                <o:lock v:ext="edit" aspectratio="f"/>
              </v:rect>
            </w:pict>
          </mc:Fallback>
        </mc:AlternateContent>
      </w:r>
      <w:r>
        <w:rPr>
          <w:i/>
          <w:sz w:val="21"/>
        </w:rPr>
        <w:t>Figure 18 Diagramme de flux logique</w:t>
      </w:r>
    </w:p>
    <w:p>
      <w:pPr>
        <w:spacing w:after="0"/>
        <w:jc w:val="center"/>
        <w:rPr>
          <w:sz w:val="21"/>
        </w:rPr>
        <w:sectPr>
          <w:pgSz w:w="11910" w:h="16840"/>
          <w:pgMar w:top="1220" w:right="160" w:bottom="280" w:left="200" w:header="483" w:footer="0" w:gutter="0"/>
          <w:cols w:space="720" w:num="1"/>
        </w:sectPr>
      </w:pPr>
    </w:p>
    <w:p>
      <w:pPr>
        <w:pStyle w:val="10"/>
        <w:rPr>
          <w:i/>
          <w:sz w:val="20"/>
        </w:rPr>
      </w:pPr>
    </w:p>
    <w:p>
      <w:pPr>
        <w:pStyle w:val="10"/>
        <w:rPr>
          <w:i/>
          <w:sz w:val="20"/>
        </w:rPr>
      </w:pPr>
    </w:p>
    <w:p>
      <w:pPr>
        <w:pStyle w:val="10"/>
        <w:rPr>
          <w:i/>
          <w:sz w:val="20"/>
        </w:rPr>
      </w:pPr>
    </w:p>
    <w:p>
      <w:pPr>
        <w:pStyle w:val="10"/>
        <w:spacing w:before="7"/>
        <w:rPr>
          <w:i/>
          <w:sz w:val="23"/>
        </w:rPr>
      </w:pPr>
    </w:p>
    <w:p>
      <w:pPr>
        <w:pStyle w:val="5"/>
        <w:numPr>
          <w:ilvl w:val="0"/>
          <w:numId w:val="10"/>
        </w:numPr>
        <w:tabs>
          <w:tab w:val="left" w:pos="2861"/>
        </w:tabs>
        <w:spacing w:before="86" w:after="0" w:line="240" w:lineRule="auto"/>
        <w:ind w:left="2860" w:right="0" w:hanging="409"/>
        <w:jc w:val="left"/>
      </w:pPr>
      <w:r>
        <w:t>Mise en œuvre</w:t>
      </w:r>
      <w:r>
        <w:rPr>
          <w:spacing w:val="-2"/>
        </w:rPr>
        <w:t xml:space="preserve"> </w:t>
      </w:r>
      <w:r>
        <w:t>programmée</w:t>
      </w:r>
    </w:p>
    <w:p>
      <w:pPr>
        <w:pStyle w:val="10"/>
        <w:spacing w:before="1"/>
        <w:rPr>
          <w:b/>
          <w:sz w:val="41"/>
        </w:rPr>
      </w:pPr>
    </w:p>
    <w:p>
      <w:pPr>
        <w:pStyle w:val="10"/>
        <w:spacing w:line="295" w:lineRule="auto"/>
        <w:ind w:left="1600" w:right="2033" w:firstLine="419"/>
      </w:pPr>
      <w:r>
        <w:t>Je vais suivre chaque étape du processus en me basant sur l’organigramme ci- dessus pour montrer comment le système peut être mis en œuvre de manière programmatique.</w:t>
      </w:r>
    </w:p>
    <w:p>
      <w:pPr>
        <w:pStyle w:val="10"/>
        <w:spacing w:before="6"/>
        <w:rPr>
          <w:sz w:val="31"/>
        </w:rPr>
      </w:pPr>
    </w:p>
    <w:p>
      <w:pPr>
        <w:pStyle w:val="6"/>
        <w:numPr>
          <w:ilvl w:val="1"/>
          <w:numId w:val="10"/>
        </w:numPr>
        <w:tabs>
          <w:tab w:val="left" w:pos="4688"/>
        </w:tabs>
        <w:spacing w:before="0" w:after="0" w:line="240" w:lineRule="auto"/>
        <w:ind w:left="4687" w:right="0" w:hanging="421"/>
        <w:jc w:val="left"/>
      </w:pPr>
      <w:r>
        <w:t>Demande de</w:t>
      </w:r>
      <w:r>
        <w:rPr>
          <w:spacing w:val="-1"/>
        </w:rPr>
        <w:t xml:space="preserve"> </w:t>
      </w:r>
      <w:r>
        <w:t>matériel</w:t>
      </w:r>
    </w:p>
    <w:p>
      <w:pPr>
        <w:pStyle w:val="10"/>
        <w:rPr>
          <w:b/>
          <w:sz w:val="40"/>
        </w:rPr>
      </w:pPr>
    </w:p>
    <w:p>
      <w:pPr>
        <w:pStyle w:val="10"/>
        <w:spacing w:line="295" w:lineRule="auto"/>
        <w:ind w:left="1600" w:right="1626" w:firstLine="419"/>
      </w:pPr>
      <w:r>
        <w:drawing>
          <wp:anchor distT="0" distB="0" distL="0" distR="0" simplePos="0" relativeHeight="251660288" behindDoc="0" locked="0" layoutInCell="1" allowOverlap="1">
            <wp:simplePos x="0" y="0"/>
            <wp:positionH relativeFrom="page">
              <wp:posOffset>1143000</wp:posOffset>
            </wp:positionH>
            <wp:positionV relativeFrom="paragraph">
              <wp:posOffset>1576705</wp:posOffset>
            </wp:positionV>
            <wp:extent cx="2583815" cy="2359025"/>
            <wp:effectExtent l="0" t="0" r="0" b="0"/>
            <wp:wrapTopAndBottom/>
            <wp:docPr id="75"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45.jpeg"/>
                    <pic:cNvPicPr>
                      <a:picLocks noChangeAspect="1"/>
                    </pic:cNvPicPr>
                  </pic:nvPicPr>
                  <pic:blipFill>
                    <a:blip r:embed="rId49" cstate="print"/>
                    <a:stretch>
                      <a:fillRect/>
                    </a:stretch>
                  </pic:blipFill>
                  <pic:spPr>
                    <a:xfrm>
                      <a:off x="0" y="0"/>
                      <a:ext cx="2583886" cy="2359152"/>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3817620</wp:posOffset>
            </wp:positionH>
            <wp:positionV relativeFrom="paragraph">
              <wp:posOffset>1559560</wp:posOffset>
            </wp:positionV>
            <wp:extent cx="2583815" cy="2377440"/>
            <wp:effectExtent l="0" t="0" r="0" b="0"/>
            <wp:wrapTopAndBottom/>
            <wp:docPr id="77"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6.jpeg"/>
                    <pic:cNvPicPr>
                      <a:picLocks noChangeAspect="1"/>
                    </pic:cNvPicPr>
                  </pic:nvPicPr>
                  <pic:blipFill>
                    <a:blip r:embed="rId50" cstate="print"/>
                    <a:stretch>
                      <a:fillRect/>
                    </a:stretch>
                  </pic:blipFill>
                  <pic:spPr>
                    <a:xfrm>
                      <a:off x="0" y="0"/>
                      <a:ext cx="2583886" cy="2377440"/>
                    </a:xfrm>
                    <a:prstGeom prst="rect">
                      <a:avLst/>
                    </a:prstGeom>
                  </pic:spPr>
                </pic:pic>
              </a:graphicData>
            </a:graphic>
          </wp:anchor>
        </w:drawing>
      </w:r>
      <w:r>
        <w:t>Pour chaque station, lorsque son matériel est consommé, elle envoie une demande de matériel au système. Dans le système de simulation, chaque station dispose de son propre temps de traitement (comme le montre la figure xx). Lorsque son matériel est épuisé, il quitte la station pour l’étape suivante, et la station doit alors faire une demande de nouveau matérielle. Nous utilisons le contrôle des exportations pour simuler une demande. (Cette commande de sortie est déclenchée chaque fois qu’une ressource sort de la station).</w:t>
      </w:r>
    </w:p>
    <w:p>
      <w:pPr>
        <w:pStyle w:val="10"/>
        <w:rPr>
          <w:sz w:val="26"/>
        </w:rPr>
      </w:pPr>
    </w:p>
    <w:p>
      <w:pPr>
        <w:pStyle w:val="10"/>
        <w:rPr>
          <w:sz w:val="26"/>
        </w:rPr>
      </w:pPr>
    </w:p>
    <w:p>
      <w:pPr>
        <w:pStyle w:val="10"/>
        <w:spacing w:before="181" w:line="295" w:lineRule="auto"/>
        <w:ind w:left="1600" w:right="2161" w:firstLine="419"/>
      </w:pPr>
      <w:r>
        <w:t>Le code pour "self.OnExit" est le suivant. Où "self" désigne la méthode elle- même, "self. ~ " désigne la couche au-dessus de self, pour la station de travail ANEFS1_UP, "self.~.broker" désigne le coordinateur de la station de travail, et "self.~.broker.m_request" désigne la méthode du coordinateur. Les 5 derniers paramètres lui sont passés.</w:t>
      </w:r>
    </w:p>
    <w:p>
      <w:pPr>
        <w:pStyle w:val="10"/>
        <w:spacing w:before="1"/>
        <w:rPr>
          <w:sz w:val="20"/>
        </w:rPr>
      </w:pPr>
      <w:r>
        <w:drawing>
          <wp:anchor distT="0" distB="0" distL="0" distR="0" simplePos="0" relativeHeight="251660288" behindDoc="0" locked="0" layoutInCell="1" allowOverlap="1">
            <wp:simplePos x="0" y="0"/>
            <wp:positionH relativeFrom="page">
              <wp:posOffset>1140460</wp:posOffset>
            </wp:positionH>
            <wp:positionV relativeFrom="paragraph">
              <wp:posOffset>171450</wp:posOffset>
            </wp:positionV>
            <wp:extent cx="5181600" cy="81915"/>
            <wp:effectExtent l="0" t="0" r="0" b="0"/>
            <wp:wrapTopAndBottom/>
            <wp:docPr id="7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7.png"/>
                    <pic:cNvPicPr>
                      <a:picLocks noChangeAspect="1"/>
                    </pic:cNvPicPr>
                  </pic:nvPicPr>
                  <pic:blipFill>
                    <a:blip r:embed="rId51" cstate="print"/>
                    <a:stretch>
                      <a:fillRect/>
                    </a:stretch>
                  </pic:blipFill>
                  <pic:spPr>
                    <a:xfrm>
                      <a:off x="0" y="0"/>
                      <a:ext cx="5181707" cy="81724"/>
                    </a:xfrm>
                    <a:prstGeom prst="rect">
                      <a:avLst/>
                    </a:prstGeom>
                  </pic:spPr>
                </pic:pic>
              </a:graphicData>
            </a:graphic>
          </wp:anchor>
        </w:drawing>
      </w:r>
    </w:p>
    <w:p>
      <w:pPr>
        <w:spacing w:after="0"/>
        <w:rPr>
          <w:sz w:val="20"/>
        </w:rPr>
        <w:sectPr>
          <w:pgSz w:w="11910" w:h="16840"/>
          <w:pgMar w:top="1220" w:right="160" w:bottom="280" w:left="200" w:header="483" w:footer="0" w:gutter="0"/>
          <w:cols w:space="720" w:num="1"/>
        </w:sectPr>
      </w:pPr>
    </w:p>
    <w:p>
      <w:pPr>
        <w:pStyle w:val="10"/>
        <w:rPr>
          <w:sz w:val="20"/>
        </w:rPr>
      </w:pPr>
    </w:p>
    <w:p>
      <w:pPr>
        <w:pStyle w:val="10"/>
        <w:rPr>
          <w:sz w:val="20"/>
        </w:rPr>
      </w:pPr>
    </w:p>
    <w:p>
      <w:pPr>
        <w:pStyle w:val="10"/>
        <w:rPr>
          <w:sz w:val="20"/>
        </w:rPr>
      </w:pPr>
    </w:p>
    <w:p>
      <w:pPr>
        <w:pStyle w:val="10"/>
        <w:spacing w:before="6"/>
        <w:rPr>
          <w:sz w:val="18"/>
        </w:rPr>
      </w:pPr>
    </w:p>
    <w:p>
      <w:pPr>
        <w:pStyle w:val="6"/>
        <w:numPr>
          <w:ilvl w:val="1"/>
          <w:numId w:val="10"/>
        </w:numPr>
        <w:tabs>
          <w:tab w:val="left" w:pos="3386"/>
        </w:tabs>
        <w:spacing w:before="89" w:after="0" w:line="240" w:lineRule="auto"/>
        <w:ind w:left="3386" w:right="0" w:hanging="420"/>
        <w:jc w:val="left"/>
      </w:pPr>
      <w:r>
        <w:t>Commander le AGV pour livrer le</w:t>
      </w:r>
      <w:r>
        <w:rPr>
          <w:spacing w:val="-44"/>
        </w:rPr>
        <w:t xml:space="preserve"> </w:t>
      </w:r>
      <w:r>
        <w:t>matériel</w:t>
      </w:r>
    </w:p>
    <w:p>
      <w:pPr>
        <w:pStyle w:val="10"/>
        <w:spacing w:before="10"/>
        <w:rPr>
          <w:b/>
          <w:sz w:val="39"/>
        </w:rPr>
      </w:pPr>
    </w:p>
    <w:p>
      <w:pPr>
        <w:pStyle w:val="10"/>
        <w:spacing w:line="295" w:lineRule="auto"/>
        <w:ind w:left="1600" w:right="1766" w:firstLine="419"/>
      </w:pPr>
      <w:r>
        <w:t>Les fonctions suivantes sont exécutées lorsque "m_request" est déclenché, où "NumGoods" indique le nombre total de tâches et "NumOrder" indique le nombre de tâches effectuées pour le compte de la tâche. Les informations concernant la tâche seront écrites dans la table "t_request".</w:t>
      </w:r>
    </w:p>
    <w:p>
      <w:pPr>
        <w:pStyle w:val="10"/>
        <w:spacing w:before="2"/>
        <w:rPr>
          <w:sz w:val="17"/>
        </w:rPr>
      </w:pPr>
      <w:r>
        <w:drawing>
          <wp:anchor distT="0" distB="0" distL="0" distR="0" simplePos="0" relativeHeight="251660288" behindDoc="0" locked="0" layoutInCell="1" allowOverlap="1">
            <wp:simplePos x="0" y="0"/>
            <wp:positionH relativeFrom="page">
              <wp:posOffset>1127125</wp:posOffset>
            </wp:positionH>
            <wp:positionV relativeFrom="paragraph">
              <wp:posOffset>149860</wp:posOffset>
            </wp:positionV>
            <wp:extent cx="5254625" cy="1609090"/>
            <wp:effectExtent l="0" t="0" r="0" b="0"/>
            <wp:wrapTopAndBottom/>
            <wp:docPr id="81"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8.jpeg"/>
                    <pic:cNvPicPr>
                      <a:picLocks noChangeAspect="1"/>
                    </pic:cNvPicPr>
                  </pic:nvPicPr>
                  <pic:blipFill>
                    <a:blip r:embed="rId52" cstate="print"/>
                    <a:stretch>
                      <a:fillRect/>
                    </a:stretch>
                  </pic:blipFill>
                  <pic:spPr>
                    <a:xfrm>
                      <a:off x="0" y="0"/>
                      <a:ext cx="5254889" cy="1609344"/>
                    </a:xfrm>
                    <a:prstGeom prst="rect">
                      <a:avLst/>
                    </a:prstGeom>
                  </pic:spPr>
                </pic:pic>
              </a:graphicData>
            </a:graphic>
          </wp:anchor>
        </w:drawing>
      </w:r>
    </w:p>
    <w:p>
      <w:pPr>
        <w:pStyle w:val="10"/>
        <w:rPr>
          <w:sz w:val="26"/>
        </w:rPr>
      </w:pPr>
    </w:p>
    <w:p>
      <w:pPr>
        <w:pStyle w:val="10"/>
        <w:spacing w:before="8"/>
        <w:rPr>
          <w:sz w:val="33"/>
        </w:rPr>
      </w:pPr>
    </w:p>
    <w:p>
      <w:pPr>
        <w:pStyle w:val="10"/>
        <w:spacing w:line="297" w:lineRule="auto"/>
        <w:ind w:left="1600" w:right="1894" w:firstLine="419"/>
      </w:pPr>
      <w:r>
        <w:t>Ensuite, comme dans la dernière ligne du schéma ci-dessus, nous allons déclencher la fonction "m_Doorder" et d’abord nous allons trier la table "t_request" par temps et par priorité pour obtenir l’ordre d’exécution des tâches. Ensuite, nous utiliserons "m_getAGV" pour sélectionner le chariot qui exécutera la tâche.</w:t>
      </w:r>
    </w:p>
    <w:p>
      <w:pPr>
        <w:pStyle w:val="10"/>
        <w:rPr>
          <w:sz w:val="20"/>
        </w:rPr>
      </w:pPr>
    </w:p>
    <w:p>
      <w:pPr>
        <w:pStyle w:val="10"/>
        <w:spacing w:before="6"/>
        <w:rPr>
          <w:sz w:val="10"/>
        </w:rPr>
      </w:pPr>
      <w:r>
        <w:drawing>
          <wp:anchor distT="0" distB="0" distL="0" distR="0" simplePos="0" relativeHeight="251660288" behindDoc="0" locked="0" layoutInCell="1" allowOverlap="1">
            <wp:simplePos x="0" y="0"/>
            <wp:positionH relativeFrom="page">
              <wp:posOffset>1108710</wp:posOffset>
            </wp:positionH>
            <wp:positionV relativeFrom="paragraph">
              <wp:posOffset>101600</wp:posOffset>
            </wp:positionV>
            <wp:extent cx="5255895" cy="1957070"/>
            <wp:effectExtent l="0" t="0" r="0" b="0"/>
            <wp:wrapTopAndBottom/>
            <wp:docPr id="83"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9.jpeg"/>
                    <pic:cNvPicPr>
                      <a:picLocks noChangeAspect="1"/>
                    </pic:cNvPicPr>
                  </pic:nvPicPr>
                  <pic:blipFill>
                    <a:blip r:embed="rId53" cstate="print"/>
                    <a:stretch>
                      <a:fillRect/>
                    </a:stretch>
                  </pic:blipFill>
                  <pic:spPr>
                    <a:xfrm>
                      <a:off x="0" y="0"/>
                      <a:ext cx="5255943" cy="1956816"/>
                    </a:xfrm>
                    <a:prstGeom prst="rect">
                      <a:avLst/>
                    </a:prstGeom>
                  </pic:spPr>
                </pic:pic>
              </a:graphicData>
            </a:graphic>
          </wp:anchor>
        </w:drawing>
      </w:r>
    </w:p>
    <w:p>
      <w:pPr>
        <w:pStyle w:val="10"/>
        <w:spacing w:before="97" w:line="295" w:lineRule="auto"/>
        <w:ind w:left="1600" w:right="1699" w:firstLine="419"/>
      </w:pPr>
      <w:r>
        <w:t>Nous avons acquis le AGV qui va effectuer la tâche, et nous devons maintenant informer le AGV de la tâche.Dans le cas de l’Entrée des matériaux, nous devons aller chercher le matériel nécessaire à la station avant de le livrer à la station, donc la première destination du AGV est le lieu où le matériel est pris et la deuxième destination est la station.</w:t>
      </w:r>
    </w:p>
    <w:p>
      <w:pPr>
        <w:spacing w:after="0" w:line="295" w:lineRule="auto"/>
        <w:sectPr>
          <w:pgSz w:w="11910" w:h="16840"/>
          <w:pgMar w:top="1220" w:right="160" w:bottom="280" w:left="200" w:header="483" w:footer="0" w:gutter="0"/>
          <w:cols w:space="720" w:num="1"/>
        </w:sectPr>
      </w:pPr>
    </w:p>
    <w:p>
      <w:pPr>
        <w:pStyle w:val="10"/>
        <w:rPr>
          <w:sz w:val="20"/>
        </w:rPr>
      </w:pPr>
    </w:p>
    <w:p>
      <w:pPr>
        <w:pStyle w:val="10"/>
        <w:rPr>
          <w:sz w:val="20"/>
        </w:rPr>
      </w:pPr>
    </w:p>
    <w:p>
      <w:pPr>
        <w:pStyle w:val="10"/>
        <w:spacing w:before="1"/>
        <w:rPr>
          <w:sz w:val="14"/>
        </w:rPr>
      </w:pPr>
    </w:p>
    <w:p>
      <w:pPr>
        <w:pStyle w:val="10"/>
        <w:ind w:left="1596"/>
        <w:rPr>
          <w:sz w:val="20"/>
        </w:rPr>
      </w:pPr>
      <w:r>
        <w:rPr>
          <w:sz w:val="20"/>
        </w:rPr>
        <w:drawing>
          <wp:inline distT="0" distB="0" distL="0" distR="0">
            <wp:extent cx="5237480" cy="1336040"/>
            <wp:effectExtent l="0" t="0" r="0" b="0"/>
            <wp:docPr id="85"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50.jpeg"/>
                    <pic:cNvPicPr>
                      <a:picLocks noChangeAspect="1"/>
                    </pic:cNvPicPr>
                  </pic:nvPicPr>
                  <pic:blipFill>
                    <a:blip r:embed="rId54" cstate="print"/>
                    <a:stretch>
                      <a:fillRect/>
                    </a:stretch>
                  </pic:blipFill>
                  <pic:spPr>
                    <a:xfrm>
                      <a:off x="0" y="0"/>
                      <a:ext cx="5237537" cy="1336357"/>
                    </a:xfrm>
                    <a:prstGeom prst="rect">
                      <a:avLst/>
                    </a:prstGeom>
                  </pic:spPr>
                </pic:pic>
              </a:graphicData>
            </a:graphic>
          </wp:inline>
        </w:drawing>
      </w:r>
    </w:p>
    <w:p>
      <w:pPr>
        <w:pStyle w:val="10"/>
        <w:spacing w:before="73" w:line="295" w:lineRule="auto"/>
        <w:ind w:left="1600" w:right="1767" w:firstLine="419"/>
      </w:pPr>
      <w:r>
        <w:t>Les informations relatives à la tâche sont ensuite affectées au véhicule et retirées de la table "t_request" pour être stockées dans la table "t_order".</w:t>
      </w:r>
    </w:p>
    <w:p>
      <w:pPr>
        <w:pStyle w:val="10"/>
        <w:rPr>
          <w:sz w:val="20"/>
        </w:rPr>
      </w:pPr>
    </w:p>
    <w:p>
      <w:pPr>
        <w:pStyle w:val="10"/>
        <w:spacing w:before="1"/>
        <w:rPr>
          <w:sz w:val="19"/>
        </w:rPr>
      </w:pPr>
      <w:r>
        <w:drawing>
          <wp:anchor distT="0" distB="0" distL="0" distR="0" simplePos="0" relativeHeight="251660288" behindDoc="0" locked="0" layoutInCell="1" allowOverlap="1">
            <wp:simplePos x="0" y="0"/>
            <wp:positionH relativeFrom="page">
              <wp:posOffset>1140460</wp:posOffset>
            </wp:positionH>
            <wp:positionV relativeFrom="paragraph">
              <wp:posOffset>164465</wp:posOffset>
            </wp:positionV>
            <wp:extent cx="5259705" cy="808990"/>
            <wp:effectExtent l="0" t="0" r="0" b="0"/>
            <wp:wrapTopAndBottom/>
            <wp:docPr id="87"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51.jpeg"/>
                    <pic:cNvPicPr>
                      <a:picLocks noChangeAspect="1"/>
                    </pic:cNvPicPr>
                  </pic:nvPicPr>
                  <pic:blipFill>
                    <a:blip r:embed="rId55" cstate="print"/>
                    <a:stretch>
                      <a:fillRect/>
                    </a:stretch>
                  </pic:blipFill>
                  <pic:spPr>
                    <a:xfrm>
                      <a:off x="0" y="0"/>
                      <a:ext cx="5259825" cy="809244"/>
                    </a:xfrm>
                    <a:prstGeom prst="rect">
                      <a:avLst/>
                    </a:prstGeom>
                  </pic:spPr>
                </pic:pic>
              </a:graphicData>
            </a:graphic>
          </wp:anchor>
        </w:drawing>
      </w:r>
    </w:p>
    <w:p>
      <w:pPr>
        <w:pStyle w:val="10"/>
        <w:spacing w:before="4"/>
        <w:rPr>
          <w:sz w:val="29"/>
        </w:rPr>
      </w:pPr>
    </w:p>
    <w:p>
      <w:pPr>
        <w:pStyle w:val="10"/>
        <w:spacing w:line="295" w:lineRule="auto"/>
        <w:ind w:left="1600" w:right="1699" w:firstLine="419"/>
      </w:pPr>
      <w:r>
        <w:t>Grace a le système de trajectoire fourni avec PLANT SIMULATION permet à l’AGV de sélectionner automatiquement une trajectoire en fonction de la route définie.</w:t>
      </w:r>
    </w:p>
    <w:p>
      <w:pPr>
        <w:pStyle w:val="10"/>
        <w:spacing w:before="6"/>
        <w:rPr>
          <w:sz w:val="21"/>
        </w:rPr>
      </w:pPr>
      <w:r>
        <w:drawing>
          <wp:anchor distT="0" distB="0" distL="0" distR="0" simplePos="0" relativeHeight="251660288" behindDoc="0" locked="0" layoutInCell="1" allowOverlap="1">
            <wp:simplePos x="0" y="0"/>
            <wp:positionH relativeFrom="page">
              <wp:posOffset>2146300</wp:posOffset>
            </wp:positionH>
            <wp:positionV relativeFrom="paragraph">
              <wp:posOffset>181610</wp:posOffset>
            </wp:positionV>
            <wp:extent cx="3048000" cy="2346960"/>
            <wp:effectExtent l="0" t="0" r="0" b="0"/>
            <wp:wrapTopAndBottom/>
            <wp:docPr id="89"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52.jpeg"/>
                    <pic:cNvPicPr>
                      <a:picLocks noChangeAspect="1"/>
                    </pic:cNvPicPr>
                  </pic:nvPicPr>
                  <pic:blipFill>
                    <a:blip r:embed="rId56" cstate="print"/>
                    <a:stretch>
                      <a:fillRect/>
                    </a:stretch>
                  </pic:blipFill>
                  <pic:spPr>
                    <a:xfrm>
                      <a:off x="0" y="0"/>
                      <a:ext cx="3048000" cy="2346960"/>
                    </a:xfrm>
                    <a:prstGeom prst="rect">
                      <a:avLst/>
                    </a:prstGeom>
                  </pic:spPr>
                </pic:pic>
              </a:graphicData>
            </a:graphic>
          </wp:anchor>
        </w:drawing>
      </w:r>
    </w:p>
    <w:p>
      <w:pPr>
        <w:spacing w:after="0"/>
        <w:rPr>
          <w:sz w:val="21"/>
        </w:rPr>
        <w:sectPr>
          <w:pgSz w:w="11910" w:h="16840"/>
          <w:pgMar w:top="1220" w:right="160" w:bottom="280" w:left="200" w:header="483" w:footer="0" w:gutter="0"/>
          <w:cols w:space="720" w:num="1"/>
        </w:sectPr>
      </w:pPr>
    </w:p>
    <w:p>
      <w:pPr>
        <w:pStyle w:val="10"/>
        <w:spacing w:before="8"/>
        <w:rPr>
          <w:sz w:val="20"/>
        </w:rPr>
      </w:pPr>
    </w:p>
    <w:p>
      <w:pPr>
        <w:pStyle w:val="6"/>
        <w:numPr>
          <w:ilvl w:val="1"/>
          <w:numId w:val="10"/>
        </w:numPr>
        <w:tabs>
          <w:tab w:val="left" w:pos="3511"/>
          <w:tab w:val="left" w:pos="3512"/>
        </w:tabs>
        <w:spacing w:before="89" w:after="0" w:line="240" w:lineRule="auto"/>
        <w:ind w:left="3511" w:right="0" w:hanging="422"/>
        <w:jc w:val="left"/>
      </w:pPr>
      <w:r>
        <w:rPr>
          <w:spacing w:val="-4"/>
        </w:rPr>
        <w:t xml:space="preserve">Transport </w:t>
      </w:r>
      <w:r>
        <w:t>des matériaux vers la</w:t>
      </w:r>
      <w:r>
        <w:rPr>
          <w:spacing w:val="2"/>
        </w:rPr>
        <w:t xml:space="preserve"> </w:t>
      </w:r>
      <w:r>
        <w:t>machine</w:t>
      </w:r>
    </w:p>
    <w:p>
      <w:pPr>
        <w:pStyle w:val="10"/>
        <w:spacing w:before="8"/>
        <w:rPr>
          <w:b/>
          <w:sz w:val="39"/>
        </w:rPr>
      </w:pPr>
    </w:p>
    <w:p>
      <w:pPr>
        <w:pStyle w:val="10"/>
        <w:spacing w:line="295" w:lineRule="auto"/>
        <w:ind w:left="1600" w:right="1639" w:firstLine="419"/>
      </w:pPr>
      <w:r>
        <w:drawing>
          <wp:anchor distT="0" distB="0" distL="0" distR="0" simplePos="0" relativeHeight="251660288" behindDoc="0" locked="0" layoutInCell="1" allowOverlap="1">
            <wp:simplePos x="0" y="0"/>
            <wp:positionH relativeFrom="page">
              <wp:posOffset>1140460</wp:posOffset>
            </wp:positionH>
            <wp:positionV relativeFrom="paragraph">
              <wp:posOffset>729615</wp:posOffset>
            </wp:positionV>
            <wp:extent cx="5334000" cy="2733675"/>
            <wp:effectExtent l="0" t="0" r="0" b="0"/>
            <wp:wrapTopAndBottom/>
            <wp:docPr id="91"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53.jpeg"/>
                    <pic:cNvPicPr>
                      <a:picLocks noChangeAspect="1"/>
                    </pic:cNvPicPr>
                  </pic:nvPicPr>
                  <pic:blipFill>
                    <a:blip r:embed="rId57" cstate="print"/>
                    <a:stretch>
                      <a:fillRect/>
                    </a:stretch>
                  </pic:blipFill>
                  <pic:spPr>
                    <a:xfrm>
                      <a:off x="0" y="0"/>
                      <a:ext cx="5333843" cy="2733675"/>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1143000</wp:posOffset>
            </wp:positionH>
            <wp:positionV relativeFrom="paragraph">
              <wp:posOffset>3559175</wp:posOffset>
            </wp:positionV>
            <wp:extent cx="5196840" cy="1219200"/>
            <wp:effectExtent l="0" t="0" r="0" b="0"/>
            <wp:wrapTopAndBottom/>
            <wp:docPr id="93"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54.jpeg"/>
                    <pic:cNvPicPr>
                      <a:picLocks noChangeAspect="1"/>
                    </pic:cNvPicPr>
                  </pic:nvPicPr>
                  <pic:blipFill>
                    <a:blip r:embed="rId58" cstate="print"/>
                    <a:stretch>
                      <a:fillRect/>
                    </a:stretch>
                  </pic:blipFill>
                  <pic:spPr>
                    <a:xfrm>
                      <a:off x="0" y="0"/>
                      <a:ext cx="5196759" cy="1219200"/>
                    </a:xfrm>
                    <a:prstGeom prst="rect">
                      <a:avLst/>
                    </a:prstGeom>
                  </pic:spPr>
                </pic:pic>
              </a:graphicData>
            </a:graphic>
          </wp:anchor>
        </w:drawing>
      </w:r>
      <w:r>
        <w:t>Nous savons déjà que l’AGV choisira automatiquement son chemin, donc lorsque la voiture atteint sa destination, nous simulons un capteur sur la route devant cette destination pour déclencher l’action de l’AGV.</w:t>
      </w:r>
    </w:p>
    <w:p>
      <w:pPr>
        <w:pStyle w:val="10"/>
        <w:spacing w:before="2"/>
        <w:rPr>
          <w:sz w:val="7"/>
        </w:rPr>
      </w:pPr>
    </w:p>
    <w:p>
      <w:pPr>
        <w:pStyle w:val="10"/>
        <w:spacing w:before="220" w:line="295" w:lineRule="auto"/>
        <w:ind w:left="1600" w:right="1869" w:firstLine="419"/>
      </w:pPr>
      <w:r>
        <w:t>L’AGV arrive d’abord à l’endroit où le matériel a été obtenu et se procure le matériel requis par le poste de travail. À ce stade, le chariot exécute la méthode "m_load", en créant un matériau sur l’AGV et en modifiant la destination de l’AGV pour qu’elle corresponde à la station qui a besoin du matériau.</w:t>
      </w:r>
    </w:p>
    <w:p>
      <w:pPr>
        <w:pStyle w:val="10"/>
        <w:rPr>
          <w:sz w:val="20"/>
        </w:rPr>
      </w:pPr>
    </w:p>
    <w:p>
      <w:pPr>
        <w:pStyle w:val="10"/>
        <w:spacing w:before="9"/>
        <w:rPr>
          <w:sz w:val="15"/>
        </w:rPr>
      </w:pPr>
      <w:r>
        <w:drawing>
          <wp:anchor distT="0" distB="0" distL="0" distR="0" simplePos="0" relativeHeight="251660288" behindDoc="0" locked="0" layoutInCell="1" allowOverlap="1">
            <wp:simplePos x="0" y="0"/>
            <wp:positionH relativeFrom="page">
              <wp:posOffset>1140460</wp:posOffset>
            </wp:positionH>
            <wp:positionV relativeFrom="paragraph">
              <wp:posOffset>140335</wp:posOffset>
            </wp:positionV>
            <wp:extent cx="5210810" cy="1631950"/>
            <wp:effectExtent l="0" t="0" r="0" b="0"/>
            <wp:wrapTopAndBottom/>
            <wp:docPr id="95"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55.jpeg"/>
                    <pic:cNvPicPr>
                      <a:picLocks noChangeAspect="1"/>
                    </pic:cNvPicPr>
                  </pic:nvPicPr>
                  <pic:blipFill>
                    <a:blip r:embed="rId59" cstate="print"/>
                    <a:stretch>
                      <a:fillRect/>
                    </a:stretch>
                  </pic:blipFill>
                  <pic:spPr>
                    <a:xfrm>
                      <a:off x="0" y="0"/>
                      <a:ext cx="5210497" cy="1632203"/>
                    </a:xfrm>
                    <a:prstGeom prst="rect">
                      <a:avLst/>
                    </a:prstGeom>
                  </pic:spPr>
                </pic:pic>
              </a:graphicData>
            </a:graphic>
          </wp:anchor>
        </w:drawing>
      </w:r>
    </w:p>
    <w:p>
      <w:pPr>
        <w:spacing w:after="0"/>
        <w:rPr>
          <w:sz w:val="15"/>
        </w:rPr>
        <w:sectPr>
          <w:pgSz w:w="11910" w:h="16840"/>
          <w:pgMar w:top="1220" w:right="160" w:bottom="280" w:left="200" w:header="483" w:footer="0" w:gutter="0"/>
          <w:cols w:space="720" w:num="1"/>
        </w:sectPr>
      </w:pPr>
    </w:p>
    <w:p>
      <w:pPr>
        <w:pStyle w:val="10"/>
        <w:spacing w:before="7"/>
        <w:rPr>
          <w:sz w:val="17"/>
        </w:rPr>
      </w:pPr>
    </w:p>
    <w:p>
      <w:pPr>
        <w:pStyle w:val="10"/>
        <w:spacing w:before="90"/>
        <w:ind w:left="2020"/>
      </w:pPr>
      <w:r>
        <w:drawing>
          <wp:anchor distT="0" distB="0" distL="0" distR="0" simplePos="0" relativeHeight="251660288" behindDoc="0" locked="0" layoutInCell="1" allowOverlap="1">
            <wp:simplePos x="0" y="0"/>
            <wp:positionH relativeFrom="page">
              <wp:posOffset>1371600</wp:posOffset>
            </wp:positionH>
            <wp:positionV relativeFrom="paragraph">
              <wp:posOffset>316865</wp:posOffset>
            </wp:positionV>
            <wp:extent cx="2842260" cy="1084580"/>
            <wp:effectExtent l="0" t="0" r="0" b="0"/>
            <wp:wrapTopAndBottom/>
            <wp:docPr id="97"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56.jpeg"/>
                    <pic:cNvPicPr>
                      <a:picLocks noChangeAspect="1"/>
                    </pic:cNvPicPr>
                  </pic:nvPicPr>
                  <pic:blipFill>
                    <a:blip r:embed="rId60" cstate="print"/>
                    <a:stretch>
                      <a:fillRect/>
                    </a:stretch>
                  </pic:blipFill>
                  <pic:spPr>
                    <a:xfrm>
                      <a:off x="0" y="0"/>
                      <a:ext cx="2842205" cy="1084421"/>
                    </a:xfrm>
                    <a:prstGeom prst="rect">
                      <a:avLst/>
                    </a:prstGeom>
                  </pic:spPr>
                </pic:pic>
              </a:graphicData>
            </a:graphic>
          </wp:anchor>
        </w:drawing>
      </w:r>
      <w:r>
        <w:t>Nous pouvons voir que l’AGV est déjà chargé de matériel.</w:t>
      </w:r>
    </w:p>
    <w:p>
      <w:pPr>
        <w:pStyle w:val="10"/>
        <w:spacing w:before="35" w:line="295" w:lineRule="auto"/>
        <w:ind w:left="1600" w:right="1654" w:firstLine="419"/>
        <w:jc w:val="both"/>
      </w:pPr>
      <w:r>
        <w:rPr>
          <w:spacing w:val="-5"/>
        </w:rPr>
        <w:t xml:space="preserve">L’AGV </w:t>
      </w:r>
      <w:r>
        <w:t>se rend ensuite à la station où le matériel doit être chargé. Lorsque l’AGV se rend à la station, nous utilisons également des capteurs pour déclencher la méthode de "unload" de l’AGV afin de déplacer le matériel sur l’AGV vers la station.</w:t>
      </w:r>
    </w:p>
    <w:p>
      <w:pPr>
        <w:pStyle w:val="10"/>
        <w:spacing w:before="4"/>
        <w:rPr>
          <w:sz w:val="29"/>
        </w:rPr>
      </w:pPr>
      <w:r>
        <w:drawing>
          <wp:anchor distT="0" distB="0" distL="0" distR="0" simplePos="0" relativeHeight="251660288" behindDoc="0" locked="0" layoutInCell="1" allowOverlap="1">
            <wp:simplePos x="0" y="0"/>
            <wp:positionH relativeFrom="page">
              <wp:posOffset>1159510</wp:posOffset>
            </wp:positionH>
            <wp:positionV relativeFrom="paragraph">
              <wp:posOffset>238760</wp:posOffset>
            </wp:positionV>
            <wp:extent cx="5203190" cy="1325880"/>
            <wp:effectExtent l="0" t="0" r="0" b="0"/>
            <wp:wrapTopAndBottom/>
            <wp:docPr id="99"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57.jpeg"/>
                    <pic:cNvPicPr>
                      <a:picLocks noChangeAspect="1"/>
                    </pic:cNvPicPr>
                  </pic:nvPicPr>
                  <pic:blipFill>
                    <a:blip r:embed="rId61" cstate="print"/>
                    <a:stretch>
                      <a:fillRect/>
                    </a:stretch>
                  </pic:blipFill>
                  <pic:spPr>
                    <a:xfrm>
                      <a:off x="0" y="0"/>
                      <a:ext cx="5202979" cy="1325879"/>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1854200</wp:posOffset>
            </wp:positionH>
            <wp:positionV relativeFrom="paragraph">
              <wp:posOffset>1654175</wp:posOffset>
            </wp:positionV>
            <wp:extent cx="1600835" cy="2149475"/>
            <wp:effectExtent l="0" t="0" r="0" b="0"/>
            <wp:wrapTopAndBottom/>
            <wp:docPr id="101" name="image58.png" descr="E:\users\ChenS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8.png" descr="E:\users\ChenSR\AppData\Local\Microsoft\Windows\INetCache\Content.Word\1.PNG"/>
                    <pic:cNvPicPr>
                      <a:picLocks noChangeAspect="1"/>
                    </pic:cNvPicPr>
                  </pic:nvPicPr>
                  <pic:blipFill>
                    <a:blip r:embed="rId62" cstate="print"/>
                    <a:stretch>
                      <a:fillRect/>
                    </a:stretch>
                  </pic:blipFill>
                  <pic:spPr>
                    <a:xfrm>
                      <a:off x="0" y="0"/>
                      <a:ext cx="1600685" cy="2149602"/>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4032250</wp:posOffset>
            </wp:positionH>
            <wp:positionV relativeFrom="paragraph">
              <wp:posOffset>1677670</wp:posOffset>
            </wp:positionV>
            <wp:extent cx="1492250" cy="2118995"/>
            <wp:effectExtent l="0" t="0" r="0" b="0"/>
            <wp:wrapTopAndBottom/>
            <wp:docPr id="103"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59.png"/>
                    <pic:cNvPicPr>
                      <a:picLocks noChangeAspect="1"/>
                    </pic:cNvPicPr>
                  </pic:nvPicPr>
                  <pic:blipFill>
                    <a:blip r:embed="rId63" cstate="print"/>
                    <a:stretch>
                      <a:fillRect/>
                    </a:stretch>
                  </pic:blipFill>
                  <pic:spPr>
                    <a:xfrm>
                      <a:off x="0" y="0"/>
                      <a:ext cx="1491981" cy="2118741"/>
                    </a:xfrm>
                    <a:prstGeom prst="rect">
                      <a:avLst/>
                    </a:prstGeom>
                  </pic:spPr>
                </pic:pic>
              </a:graphicData>
            </a:graphic>
          </wp:anchor>
        </w:drawing>
      </w:r>
    </w:p>
    <w:p>
      <w:pPr>
        <w:pStyle w:val="10"/>
        <w:spacing w:before="4"/>
        <w:rPr>
          <w:sz w:val="6"/>
        </w:rPr>
      </w:pPr>
    </w:p>
    <w:p>
      <w:pPr>
        <w:pStyle w:val="10"/>
        <w:spacing w:before="2" w:line="295" w:lineRule="auto"/>
        <w:ind w:left="1600" w:right="1699" w:firstLine="419"/>
      </w:pPr>
      <w:r>
        <w:t>L’AGV a terminé sa tâche et exécute alors la méthode "m_free" pour demander au " AGVBroker" s’il a d’autres tâches à accomplir. Si c’est le cas, l’AGV récupère les informations relatives à la tâche pour l’exécuter, sinon, l’AGV retourne au Buffer et attend la prochaine commande à envoyer.</w:t>
      </w:r>
    </w:p>
    <w:p>
      <w:pPr>
        <w:pStyle w:val="10"/>
        <w:spacing w:before="8"/>
        <w:rPr>
          <w:sz w:val="12"/>
        </w:rPr>
      </w:pPr>
      <w:r>
        <w:drawing>
          <wp:anchor distT="0" distB="0" distL="0" distR="0" simplePos="0" relativeHeight="251660288" behindDoc="0" locked="0" layoutInCell="1" allowOverlap="1">
            <wp:simplePos x="0" y="0"/>
            <wp:positionH relativeFrom="page">
              <wp:posOffset>1143000</wp:posOffset>
            </wp:positionH>
            <wp:positionV relativeFrom="paragraph">
              <wp:posOffset>116840</wp:posOffset>
            </wp:positionV>
            <wp:extent cx="5198745" cy="1676400"/>
            <wp:effectExtent l="0" t="0" r="0" b="0"/>
            <wp:wrapTopAndBottom/>
            <wp:docPr id="105"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60.jpeg"/>
                    <pic:cNvPicPr>
                      <a:picLocks noChangeAspect="1"/>
                    </pic:cNvPicPr>
                  </pic:nvPicPr>
                  <pic:blipFill>
                    <a:blip r:embed="rId64" cstate="print"/>
                    <a:stretch>
                      <a:fillRect/>
                    </a:stretch>
                  </pic:blipFill>
                  <pic:spPr>
                    <a:xfrm>
                      <a:off x="0" y="0"/>
                      <a:ext cx="5198723" cy="1676400"/>
                    </a:xfrm>
                    <a:prstGeom prst="rect">
                      <a:avLst/>
                    </a:prstGeom>
                  </pic:spPr>
                </pic:pic>
              </a:graphicData>
            </a:graphic>
          </wp:anchor>
        </w:drawing>
      </w:r>
    </w:p>
    <w:p>
      <w:pPr>
        <w:spacing w:after="0"/>
        <w:rPr>
          <w:sz w:val="12"/>
        </w:rPr>
        <w:sectPr>
          <w:pgSz w:w="11910" w:h="16840"/>
          <w:pgMar w:top="1220" w:right="160" w:bottom="280" w:left="200" w:header="483" w:footer="0" w:gutter="0"/>
          <w:cols w:space="720" w:num="1"/>
        </w:sectPr>
      </w:pPr>
    </w:p>
    <w:p>
      <w:pPr>
        <w:pStyle w:val="10"/>
        <w:rPr>
          <w:sz w:val="20"/>
        </w:rPr>
      </w:pPr>
    </w:p>
    <w:p>
      <w:pPr>
        <w:pStyle w:val="10"/>
        <w:rPr>
          <w:sz w:val="20"/>
        </w:rPr>
      </w:pPr>
    </w:p>
    <w:p>
      <w:pPr>
        <w:pStyle w:val="10"/>
        <w:rPr>
          <w:sz w:val="20"/>
        </w:rPr>
      </w:pPr>
    </w:p>
    <w:p>
      <w:pPr>
        <w:pStyle w:val="10"/>
        <w:spacing w:before="6"/>
        <w:rPr>
          <w:sz w:val="18"/>
        </w:rPr>
      </w:pPr>
    </w:p>
    <w:p>
      <w:pPr>
        <w:pStyle w:val="6"/>
        <w:numPr>
          <w:ilvl w:val="1"/>
          <w:numId w:val="10"/>
        </w:numPr>
        <w:tabs>
          <w:tab w:val="left" w:pos="4527"/>
        </w:tabs>
        <w:spacing w:before="89" w:after="0" w:line="240" w:lineRule="auto"/>
        <w:ind w:left="4526" w:right="0" w:hanging="421"/>
        <w:jc w:val="left"/>
      </w:pPr>
      <w:r>
        <w:t>Production de</w:t>
      </w:r>
      <w:r>
        <w:rPr>
          <w:spacing w:val="-1"/>
        </w:rPr>
        <w:t xml:space="preserve"> </w:t>
      </w:r>
      <w:r>
        <w:t>machines</w:t>
      </w:r>
    </w:p>
    <w:p>
      <w:pPr>
        <w:pStyle w:val="10"/>
        <w:spacing w:before="10"/>
        <w:rPr>
          <w:b/>
          <w:sz w:val="39"/>
        </w:rPr>
      </w:pPr>
    </w:p>
    <w:p>
      <w:pPr>
        <w:pStyle w:val="10"/>
        <w:spacing w:line="295" w:lineRule="auto"/>
        <w:ind w:left="1600" w:right="1820" w:firstLine="419"/>
      </w:pPr>
      <w:r>
        <w:t>Après qu’une période de temps prédéterminée se soit écoulée dans la station (en fonction du temps de fonctionnement réel de l’usine), deux nouveaux produits sont fabriqués à la sortie de matériau.</w:t>
      </w:r>
    </w:p>
    <w:p>
      <w:pPr>
        <w:pStyle w:val="10"/>
        <w:spacing w:before="2"/>
        <w:rPr>
          <w:sz w:val="11"/>
        </w:rPr>
      </w:pPr>
      <w:r>
        <w:drawing>
          <wp:anchor distT="0" distB="0" distL="0" distR="0" simplePos="0" relativeHeight="251660288" behindDoc="0" locked="0" layoutInCell="1" allowOverlap="1">
            <wp:simplePos x="0" y="0"/>
            <wp:positionH relativeFrom="page">
              <wp:posOffset>1140460</wp:posOffset>
            </wp:positionH>
            <wp:positionV relativeFrom="paragraph">
              <wp:posOffset>106680</wp:posOffset>
            </wp:positionV>
            <wp:extent cx="5311775" cy="2580640"/>
            <wp:effectExtent l="0" t="0" r="0" b="0"/>
            <wp:wrapTopAndBottom/>
            <wp:docPr id="107"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61.jpeg"/>
                    <pic:cNvPicPr>
                      <a:picLocks noChangeAspect="1"/>
                    </pic:cNvPicPr>
                  </pic:nvPicPr>
                  <pic:blipFill>
                    <a:blip r:embed="rId65" cstate="print"/>
                    <a:stretch>
                      <a:fillRect/>
                    </a:stretch>
                  </pic:blipFill>
                  <pic:spPr>
                    <a:xfrm>
                      <a:off x="0" y="0"/>
                      <a:ext cx="5312040" cy="2580703"/>
                    </a:xfrm>
                    <a:prstGeom prst="rect">
                      <a:avLst/>
                    </a:prstGeom>
                  </pic:spPr>
                </pic:pic>
              </a:graphicData>
            </a:graphic>
          </wp:anchor>
        </w:drawing>
      </w:r>
    </w:p>
    <w:p>
      <w:pPr>
        <w:pStyle w:val="6"/>
        <w:numPr>
          <w:ilvl w:val="1"/>
          <w:numId w:val="10"/>
        </w:numPr>
        <w:tabs>
          <w:tab w:val="left" w:pos="3145"/>
          <w:tab w:val="left" w:pos="3146"/>
        </w:tabs>
        <w:spacing w:before="53" w:after="0" w:line="240" w:lineRule="auto"/>
        <w:ind w:left="3146" w:right="0" w:hanging="420"/>
        <w:jc w:val="left"/>
      </w:pPr>
      <w:r>
        <w:t>Envoyez une nouvelle demande à</w:t>
      </w:r>
      <w:r>
        <w:rPr>
          <w:spacing w:val="-7"/>
        </w:rPr>
        <w:t xml:space="preserve"> </w:t>
      </w:r>
      <w:r>
        <w:t>l’AGVbroker</w:t>
      </w:r>
    </w:p>
    <w:p>
      <w:pPr>
        <w:pStyle w:val="10"/>
        <w:spacing w:before="9"/>
        <w:rPr>
          <w:b/>
          <w:sz w:val="39"/>
        </w:rPr>
      </w:pPr>
    </w:p>
    <w:p>
      <w:pPr>
        <w:pStyle w:val="10"/>
        <w:spacing w:line="295" w:lineRule="auto"/>
        <w:ind w:left="1600" w:right="1666" w:firstLine="419"/>
      </w:pPr>
      <w:r>
        <w:t>Sur la base du diagramme ci-dessus, nous savons que deux nouveaux matériaux sont générés à ce stade et qu’une nouvelle tâche doit être émise pour que le chariot les livre. Nous utilisons le contrôle d’entrée pour simuler les demandes émises (chaque fois qu’un article est sur le point d’entrer dans la station, une nouvelle demande est générée).</w:t>
      </w:r>
    </w:p>
    <w:p>
      <w:pPr>
        <w:pStyle w:val="10"/>
        <w:spacing w:before="5"/>
        <w:rPr>
          <w:sz w:val="15"/>
        </w:rPr>
      </w:pPr>
      <w:r>
        <w:drawing>
          <wp:anchor distT="0" distB="0" distL="0" distR="0" simplePos="0" relativeHeight="251660288" behindDoc="0" locked="0" layoutInCell="1" allowOverlap="1">
            <wp:simplePos x="0" y="0"/>
            <wp:positionH relativeFrom="page">
              <wp:posOffset>1976120</wp:posOffset>
            </wp:positionH>
            <wp:positionV relativeFrom="paragraph">
              <wp:posOffset>137795</wp:posOffset>
            </wp:positionV>
            <wp:extent cx="3360420" cy="2640330"/>
            <wp:effectExtent l="0" t="0" r="0" b="0"/>
            <wp:wrapTopAndBottom/>
            <wp:docPr id="109"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62.jpeg"/>
                    <pic:cNvPicPr>
                      <a:picLocks noChangeAspect="1"/>
                    </pic:cNvPicPr>
                  </pic:nvPicPr>
                  <pic:blipFill>
                    <a:blip r:embed="rId66" cstate="print"/>
                    <a:stretch>
                      <a:fillRect/>
                    </a:stretch>
                  </pic:blipFill>
                  <pic:spPr>
                    <a:xfrm>
                      <a:off x="0" y="0"/>
                      <a:ext cx="3360473" cy="2640330"/>
                    </a:xfrm>
                    <a:prstGeom prst="rect">
                      <a:avLst/>
                    </a:prstGeom>
                  </pic:spPr>
                </pic:pic>
              </a:graphicData>
            </a:graphic>
          </wp:anchor>
        </w:drawing>
      </w:r>
    </w:p>
    <w:p>
      <w:pPr>
        <w:spacing w:after="0"/>
        <w:rPr>
          <w:sz w:val="15"/>
        </w:rPr>
        <w:sectPr>
          <w:pgSz w:w="11910" w:h="16840"/>
          <w:pgMar w:top="1220" w:right="160" w:bottom="280" w:left="200" w:header="483" w:footer="0" w:gutter="0"/>
          <w:cols w:space="720" w:num="1"/>
        </w:sectPr>
      </w:pPr>
    </w:p>
    <w:p>
      <w:pPr>
        <w:pStyle w:val="10"/>
        <w:rPr>
          <w:sz w:val="20"/>
        </w:rPr>
      </w:pPr>
    </w:p>
    <w:p>
      <w:pPr>
        <w:pStyle w:val="10"/>
        <w:rPr>
          <w:sz w:val="20"/>
        </w:rPr>
      </w:pPr>
    </w:p>
    <w:p>
      <w:pPr>
        <w:pStyle w:val="10"/>
        <w:rPr>
          <w:sz w:val="20"/>
        </w:rPr>
      </w:pPr>
    </w:p>
    <w:p>
      <w:pPr>
        <w:pStyle w:val="10"/>
        <w:spacing w:before="6"/>
        <w:rPr>
          <w:sz w:val="18"/>
        </w:rPr>
      </w:pPr>
    </w:p>
    <w:p>
      <w:pPr>
        <w:pStyle w:val="6"/>
        <w:numPr>
          <w:ilvl w:val="1"/>
          <w:numId w:val="10"/>
        </w:numPr>
        <w:tabs>
          <w:tab w:val="left" w:pos="3083"/>
          <w:tab w:val="left" w:pos="3084"/>
        </w:tabs>
        <w:spacing w:before="89" w:after="0" w:line="240" w:lineRule="auto"/>
        <w:ind w:left="3083" w:right="0" w:hanging="421"/>
        <w:jc w:val="left"/>
      </w:pPr>
      <w:r>
        <w:t>Commander le AGV pour ramassage le</w:t>
      </w:r>
      <w:r>
        <w:rPr>
          <w:spacing w:val="-38"/>
        </w:rPr>
        <w:t xml:space="preserve"> </w:t>
      </w:r>
      <w:r>
        <w:t>matériel</w:t>
      </w:r>
    </w:p>
    <w:p>
      <w:pPr>
        <w:pStyle w:val="10"/>
        <w:spacing w:before="10"/>
        <w:rPr>
          <w:b/>
          <w:sz w:val="39"/>
        </w:rPr>
      </w:pPr>
    </w:p>
    <w:p>
      <w:pPr>
        <w:pStyle w:val="10"/>
        <w:spacing w:line="295" w:lineRule="auto"/>
        <w:ind w:left="1600" w:right="1498" w:firstLine="419"/>
      </w:pPr>
      <w:r>
        <w:t>Effectuez la même opération que le point 2, sélectionnez un chariot et effectuez la tâche de ramassage du matériel, mais cette fois, la première destination de AGV doit être la station et la deuxième destination doit être l’endroit où le matériel généré par la station est stocké.</w:t>
      </w:r>
    </w:p>
    <w:p>
      <w:pPr>
        <w:pStyle w:val="10"/>
        <w:spacing w:before="6"/>
        <w:rPr>
          <w:sz w:val="9"/>
        </w:rPr>
      </w:pPr>
      <w:r>
        <w:drawing>
          <wp:anchor distT="0" distB="0" distL="0" distR="0" simplePos="0" relativeHeight="251660288" behindDoc="0" locked="0" layoutInCell="1" allowOverlap="1">
            <wp:simplePos x="0" y="0"/>
            <wp:positionH relativeFrom="page">
              <wp:posOffset>1140460</wp:posOffset>
            </wp:positionH>
            <wp:positionV relativeFrom="paragraph">
              <wp:posOffset>93980</wp:posOffset>
            </wp:positionV>
            <wp:extent cx="5231765" cy="1336040"/>
            <wp:effectExtent l="0" t="0" r="0" b="0"/>
            <wp:wrapTopAndBottom/>
            <wp:docPr id="111"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50.jpeg"/>
                    <pic:cNvPicPr>
                      <a:picLocks noChangeAspect="1"/>
                    </pic:cNvPicPr>
                  </pic:nvPicPr>
                  <pic:blipFill>
                    <a:blip r:embed="rId54" cstate="print"/>
                    <a:stretch>
                      <a:fillRect/>
                    </a:stretch>
                  </pic:blipFill>
                  <pic:spPr>
                    <a:xfrm>
                      <a:off x="0" y="0"/>
                      <a:ext cx="5231965" cy="1336357"/>
                    </a:xfrm>
                    <a:prstGeom prst="rect">
                      <a:avLst/>
                    </a:prstGeom>
                  </pic:spPr>
                </pic:pic>
              </a:graphicData>
            </a:graphic>
          </wp:anchor>
        </w:drawing>
      </w:r>
    </w:p>
    <w:p>
      <w:pPr>
        <w:pStyle w:val="6"/>
        <w:numPr>
          <w:ilvl w:val="1"/>
          <w:numId w:val="10"/>
        </w:numPr>
        <w:tabs>
          <w:tab w:val="left" w:pos="4417"/>
        </w:tabs>
        <w:spacing w:before="82" w:after="0" w:line="240" w:lineRule="auto"/>
        <w:ind w:left="4416" w:right="0" w:hanging="421"/>
        <w:jc w:val="left"/>
      </w:pPr>
      <w:r>
        <w:t>Ramassage des</w:t>
      </w:r>
      <w:r>
        <w:rPr>
          <w:spacing w:val="-1"/>
        </w:rPr>
        <w:t xml:space="preserve"> </w:t>
      </w:r>
      <w:r>
        <w:t>matériaux</w:t>
      </w:r>
    </w:p>
    <w:p>
      <w:pPr>
        <w:pStyle w:val="10"/>
        <w:spacing w:before="8"/>
        <w:rPr>
          <w:b/>
          <w:sz w:val="39"/>
        </w:rPr>
      </w:pPr>
    </w:p>
    <w:p>
      <w:pPr>
        <w:pStyle w:val="10"/>
        <w:spacing w:before="1" w:line="295" w:lineRule="auto"/>
        <w:ind w:left="1600" w:right="1699" w:firstLine="419"/>
      </w:pPr>
      <w:r>
        <w:t>L’AGV arrive d’abord à la station et acquiert le matériel généré par le poste de travail. À ce stade, le capteur exécute la méthode de chargement de l’AGV, déplaçant le produit du poste de travail vers l’AGV. La destination de l’AGV est alors modifiée pour correspondre à l’endroit où le matériel est stocké.</w:t>
      </w:r>
    </w:p>
    <w:p>
      <w:pPr>
        <w:pStyle w:val="10"/>
        <w:spacing w:before="5"/>
        <w:rPr>
          <w:sz w:val="28"/>
        </w:rPr>
      </w:pPr>
    </w:p>
    <w:p>
      <w:pPr>
        <w:pStyle w:val="10"/>
        <w:spacing w:line="295" w:lineRule="auto"/>
        <w:ind w:left="1600" w:right="1699" w:firstLine="419"/>
      </w:pPr>
      <w:r>
        <w:drawing>
          <wp:anchor distT="0" distB="0" distL="0" distR="0" simplePos="0" relativeHeight="251660288" behindDoc="0" locked="0" layoutInCell="1" allowOverlap="1">
            <wp:simplePos x="0" y="0"/>
            <wp:positionH relativeFrom="page">
              <wp:posOffset>1143000</wp:posOffset>
            </wp:positionH>
            <wp:positionV relativeFrom="paragraph">
              <wp:posOffset>512445</wp:posOffset>
            </wp:positionV>
            <wp:extent cx="2441575" cy="2291715"/>
            <wp:effectExtent l="0" t="0" r="0" b="0"/>
            <wp:wrapTopAndBottom/>
            <wp:docPr id="113"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63.png"/>
                    <pic:cNvPicPr>
                      <a:picLocks noChangeAspect="1"/>
                    </pic:cNvPicPr>
                  </pic:nvPicPr>
                  <pic:blipFill>
                    <a:blip r:embed="rId67" cstate="print"/>
                    <a:stretch>
                      <a:fillRect/>
                    </a:stretch>
                  </pic:blipFill>
                  <pic:spPr>
                    <a:xfrm>
                      <a:off x="0" y="0"/>
                      <a:ext cx="2441473" cy="2291524"/>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4092575</wp:posOffset>
            </wp:positionH>
            <wp:positionV relativeFrom="paragraph">
              <wp:posOffset>465455</wp:posOffset>
            </wp:positionV>
            <wp:extent cx="2301875" cy="2344420"/>
            <wp:effectExtent l="0" t="0" r="0" b="0"/>
            <wp:wrapTopAndBottom/>
            <wp:docPr id="115"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64.png"/>
                    <pic:cNvPicPr>
                      <a:picLocks noChangeAspect="1"/>
                    </pic:cNvPicPr>
                  </pic:nvPicPr>
                  <pic:blipFill>
                    <a:blip r:embed="rId68" cstate="print"/>
                    <a:stretch>
                      <a:fillRect/>
                    </a:stretch>
                  </pic:blipFill>
                  <pic:spPr>
                    <a:xfrm>
                      <a:off x="0" y="0"/>
                      <a:ext cx="2301720" cy="2344578"/>
                    </a:xfrm>
                    <a:prstGeom prst="rect">
                      <a:avLst/>
                    </a:prstGeom>
                  </pic:spPr>
                </pic:pic>
              </a:graphicData>
            </a:graphic>
          </wp:anchor>
        </w:drawing>
      </w:r>
      <w:r>
        <w:t>Nous pouvons voir que le matériel a été déplacé vers l’AGV, qui se dirigera ensuite vers la zone de stockage du matériel.</w:t>
      </w:r>
    </w:p>
    <w:p>
      <w:pPr>
        <w:spacing w:after="0" w:line="295" w:lineRule="auto"/>
        <w:sectPr>
          <w:pgSz w:w="11910" w:h="16840"/>
          <w:pgMar w:top="1220" w:right="160" w:bottom="280" w:left="200" w:header="483" w:footer="0" w:gutter="0"/>
          <w:cols w:space="720" w:num="1"/>
        </w:sectPr>
      </w:pPr>
    </w:p>
    <w:p>
      <w:pPr>
        <w:pStyle w:val="10"/>
        <w:spacing w:before="7"/>
        <w:rPr>
          <w:sz w:val="17"/>
        </w:rPr>
      </w:pPr>
    </w:p>
    <w:p>
      <w:pPr>
        <w:pStyle w:val="10"/>
        <w:spacing w:before="90"/>
        <w:ind w:left="2020"/>
      </w:pPr>
      <w:r>
        <w:t>Les AGV stockent les matériaux dans la zone de stockage</w:t>
      </w:r>
    </w:p>
    <w:p>
      <w:pPr>
        <w:pStyle w:val="10"/>
        <w:spacing w:before="3"/>
        <w:rPr>
          <w:sz w:val="14"/>
        </w:rPr>
      </w:pPr>
      <w:r>
        <w:drawing>
          <wp:anchor distT="0" distB="0" distL="0" distR="0" simplePos="0" relativeHeight="251660288" behindDoc="0" locked="0" layoutInCell="1" allowOverlap="1">
            <wp:simplePos x="0" y="0"/>
            <wp:positionH relativeFrom="page">
              <wp:posOffset>1174115</wp:posOffset>
            </wp:positionH>
            <wp:positionV relativeFrom="paragraph">
              <wp:posOffset>128905</wp:posOffset>
            </wp:positionV>
            <wp:extent cx="5186680" cy="1949450"/>
            <wp:effectExtent l="0" t="0" r="0" b="0"/>
            <wp:wrapTopAndBottom/>
            <wp:docPr id="117"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65.jpeg"/>
                    <pic:cNvPicPr>
                      <a:picLocks noChangeAspect="1"/>
                    </pic:cNvPicPr>
                  </pic:nvPicPr>
                  <pic:blipFill>
                    <a:blip r:embed="rId69" cstate="print"/>
                    <a:stretch>
                      <a:fillRect/>
                    </a:stretch>
                  </pic:blipFill>
                  <pic:spPr>
                    <a:xfrm>
                      <a:off x="0" y="0"/>
                      <a:ext cx="5186446" cy="1949767"/>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1140460</wp:posOffset>
            </wp:positionH>
            <wp:positionV relativeFrom="paragraph">
              <wp:posOffset>2249805</wp:posOffset>
            </wp:positionV>
            <wp:extent cx="5269230" cy="1917065"/>
            <wp:effectExtent l="0" t="0" r="0" b="0"/>
            <wp:wrapTopAndBottom/>
            <wp:docPr id="119"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66.jpeg"/>
                    <pic:cNvPicPr>
                      <a:picLocks noChangeAspect="1"/>
                    </pic:cNvPicPr>
                  </pic:nvPicPr>
                  <pic:blipFill>
                    <a:blip r:embed="rId70" cstate="print"/>
                    <a:stretch>
                      <a:fillRect/>
                    </a:stretch>
                  </pic:blipFill>
                  <pic:spPr>
                    <a:xfrm>
                      <a:off x="0" y="0"/>
                      <a:ext cx="5269103" cy="1917192"/>
                    </a:xfrm>
                    <a:prstGeom prst="rect">
                      <a:avLst/>
                    </a:prstGeom>
                  </pic:spPr>
                </pic:pic>
              </a:graphicData>
            </a:graphic>
          </wp:anchor>
        </w:drawing>
      </w:r>
    </w:p>
    <w:p>
      <w:pPr>
        <w:pStyle w:val="10"/>
        <w:spacing w:before="6"/>
        <w:rPr>
          <w:sz w:val="17"/>
        </w:rPr>
      </w:pPr>
    </w:p>
    <w:p>
      <w:pPr>
        <w:pStyle w:val="10"/>
        <w:spacing w:before="32" w:line="295" w:lineRule="auto"/>
        <w:ind w:left="1600" w:right="1847" w:firstLine="419"/>
      </w:pPr>
      <w:r>
        <w:t>Une fois que l’AGV a terminé sa tâche, il effectue le même processus qu’à l’étape 3, en appelant la méthode "m_free" et en demandant au "AGV_broker" s’il a d’autres tâches à effectuer, en prenant différentes actions en fonction du retour d’information.</w:t>
      </w:r>
    </w:p>
    <w:p>
      <w:pPr>
        <w:spacing w:after="0" w:line="295" w:lineRule="auto"/>
        <w:sectPr>
          <w:pgSz w:w="11910" w:h="16840"/>
          <w:pgMar w:top="1220" w:right="160" w:bottom="280" w:left="200" w:header="483" w:footer="0" w:gutter="0"/>
          <w:cols w:space="720" w:num="1"/>
        </w:sectPr>
      </w:pPr>
    </w:p>
    <w:p>
      <w:pPr>
        <w:pStyle w:val="10"/>
        <w:rPr>
          <w:sz w:val="20"/>
        </w:rPr>
      </w:pPr>
    </w:p>
    <w:p>
      <w:pPr>
        <w:pStyle w:val="10"/>
        <w:rPr>
          <w:sz w:val="20"/>
        </w:rPr>
      </w:pPr>
    </w:p>
    <w:p>
      <w:pPr>
        <w:pStyle w:val="10"/>
        <w:rPr>
          <w:sz w:val="20"/>
        </w:rPr>
      </w:pPr>
    </w:p>
    <w:p>
      <w:pPr>
        <w:pStyle w:val="10"/>
        <w:spacing w:before="7"/>
        <w:rPr>
          <w:sz w:val="23"/>
        </w:rPr>
      </w:pPr>
    </w:p>
    <w:p>
      <w:pPr>
        <w:pStyle w:val="5"/>
        <w:numPr>
          <w:ilvl w:val="0"/>
          <w:numId w:val="10"/>
        </w:numPr>
        <w:tabs>
          <w:tab w:val="left" w:pos="2861"/>
        </w:tabs>
        <w:spacing w:before="86" w:after="0" w:line="240" w:lineRule="auto"/>
        <w:ind w:left="2860" w:right="0" w:hanging="409"/>
        <w:jc w:val="left"/>
      </w:pPr>
      <w:r>
        <w:t>Optimisation de la</w:t>
      </w:r>
      <w:r>
        <w:rPr>
          <w:spacing w:val="-1"/>
        </w:rPr>
        <w:t xml:space="preserve"> </w:t>
      </w:r>
      <w:r>
        <w:t>simulation</w:t>
      </w:r>
    </w:p>
    <w:p>
      <w:pPr>
        <w:pStyle w:val="10"/>
        <w:spacing w:before="1"/>
        <w:rPr>
          <w:b/>
          <w:sz w:val="41"/>
        </w:rPr>
      </w:pPr>
    </w:p>
    <w:p>
      <w:pPr>
        <w:pStyle w:val="10"/>
        <w:spacing w:line="295" w:lineRule="auto"/>
        <w:ind w:left="1600" w:right="1733" w:firstLine="419"/>
      </w:pPr>
      <w:r>
        <w:t xml:space="preserve">Pour l’instant, j’ai mis en œuvre le processus de base du fonctionnement de </w:t>
      </w:r>
      <w:r>
        <w:rPr>
          <w:spacing w:val="-6"/>
        </w:rPr>
        <w:t xml:space="preserve">l’AGV, </w:t>
      </w:r>
      <w:r>
        <w:t>mais nous devons encore ajouter quelques informations supplémentaires pour le rendre aussi réaliste que</w:t>
      </w:r>
      <w:r>
        <w:rPr>
          <w:spacing w:val="-5"/>
        </w:rPr>
        <w:t xml:space="preserve"> </w:t>
      </w:r>
      <w:r>
        <w:t>possible.</w:t>
      </w:r>
    </w:p>
    <w:p>
      <w:pPr>
        <w:pStyle w:val="10"/>
        <w:spacing w:before="6"/>
        <w:rPr>
          <w:sz w:val="31"/>
        </w:rPr>
      </w:pPr>
    </w:p>
    <w:p>
      <w:pPr>
        <w:pStyle w:val="6"/>
        <w:numPr>
          <w:ilvl w:val="1"/>
          <w:numId w:val="10"/>
        </w:numPr>
        <w:tabs>
          <w:tab w:val="left" w:pos="3485"/>
        </w:tabs>
        <w:spacing w:before="0" w:after="0" w:line="240" w:lineRule="auto"/>
        <w:ind w:left="3484" w:right="0" w:hanging="421"/>
        <w:jc w:val="left"/>
      </w:pPr>
      <w:r>
        <w:t>Sélection des paramètres de</w:t>
      </w:r>
      <w:r>
        <w:rPr>
          <w:spacing w:val="-22"/>
        </w:rPr>
        <w:t xml:space="preserve"> </w:t>
      </w:r>
      <w:r>
        <w:t>l’équipement</w:t>
      </w:r>
    </w:p>
    <w:p>
      <w:pPr>
        <w:pStyle w:val="10"/>
        <w:rPr>
          <w:b/>
          <w:sz w:val="40"/>
        </w:rPr>
      </w:pPr>
    </w:p>
    <w:p>
      <w:pPr>
        <w:pStyle w:val="10"/>
        <w:spacing w:line="295" w:lineRule="auto"/>
        <w:ind w:left="1600" w:right="1699" w:firstLine="419"/>
      </w:pPr>
      <w:r>
        <w:drawing>
          <wp:anchor distT="0" distB="0" distL="0" distR="0" simplePos="0" relativeHeight="251660288" behindDoc="0" locked="0" layoutInCell="1" allowOverlap="1">
            <wp:simplePos x="0" y="0"/>
            <wp:positionH relativeFrom="page">
              <wp:posOffset>1143000</wp:posOffset>
            </wp:positionH>
            <wp:positionV relativeFrom="paragraph">
              <wp:posOffset>508000</wp:posOffset>
            </wp:positionV>
            <wp:extent cx="2476500" cy="2278380"/>
            <wp:effectExtent l="0" t="0" r="0" b="0"/>
            <wp:wrapTopAndBottom/>
            <wp:docPr id="121"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67.jpeg"/>
                    <pic:cNvPicPr>
                      <a:picLocks noChangeAspect="1"/>
                    </pic:cNvPicPr>
                  </pic:nvPicPr>
                  <pic:blipFill>
                    <a:blip r:embed="rId71" cstate="print"/>
                    <a:stretch>
                      <a:fillRect/>
                    </a:stretch>
                  </pic:blipFill>
                  <pic:spPr>
                    <a:xfrm>
                      <a:off x="0" y="0"/>
                      <a:ext cx="2476774" cy="2278379"/>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3952875</wp:posOffset>
            </wp:positionH>
            <wp:positionV relativeFrom="paragraph">
              <wp:posOffset>495935</wp:posOffset>
            </wp:positionV>
            <wp:extent cx="2477135" cy="2278380"/>
            <wp:effectExtent l="0" t="0" r="0" b="0"/>
            <wp:wrapTopAndBottom/>
            <wp:docPr id="123"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68.jpeg"/>
                    <pic:cNvPicPr>
                      <a:picLocks noChangeAspect="1"/>
                    </pic:cNvPicPr>
                  </pic:nvPicPr>
                  <pic:blipFill>
                    <a:blip r:embed="rId72" cstate="print"/>
                    <a:stretch>
                      <a:fillRect/>
                    </a:stretch>
                  </pic:blipFill>
                  <pic:spPr>
                    <a:xfrm>
                      <a:off x="0" y="0"/>
                      <a:ext cx="2476916" cy="2278379"/>
                    </a:xfrm>
                    <a:prstGeom prst="rect">
                      <a:avLst/>
                    </a:prstGeom>
                  </pic:spPr>
                </pic:pic>
              </a:graphicData>
            </a:graphic>
          </wp:anchor>
        </w:drawing>
      </w:r>
      <w:r>
        <w:t>Nous devons d’abord ajuster la longueur, la largeur, la vitesse et la capacité</w:t>
      </w:r>
      <w:r>
        <w:rPr>
          <w:spacing w:val="-35"/>
        </w:rPr>
        <w:t xml:space="preserve"> </w:t>
      </w:r>
      <w:r>
        <w:t>de chargement de</w:t>
      </w:r>
      <w:r>
        <w:rPr>
          <w:spacing w:val="-2"/>
        </w:rPr>
        <w:t xml:space="preserve"> </w:t>
      </w:r>
      <w:r>
        <w:rPr>
          <w:spacing w:val="-6"/>
        </w:rPr>
        <w:t>l’AGV.</w:t>
      </w:r>
    </w:p>
    <w:p>
      <w:pPr>
        <w:pStyle w:val="10"/>
        <w:spacing w:before="39" w:line="295" w:lineRule="auto"/>
        <w:ind w:left="1600" w:right="1771" w:firstLine="419"/>
      </w:pPr>
      <w:r>
        <w:t>Sachant que les équipements peuvent aussi tomber en panne en cours de fonctionnement, nous avons compté les pannes des lignes de production existantes et sommes arrivés à un taux d’échec d’environ 98,6 %. Ceci est pris en compte dans le modèle de</w:t>
      </w:r>
      <w:r>
        <w:rPr>
          <w:spacing w:val="-3"/>
        </w:rPr>
        <w:t xml:space="preserve"> </w:t>
      </w:r>
      <w:r>
        <w:t>simulation.</w:t>
      </w: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spacing w:before="2"/>
        <w:rPr>
          <w:sz w:val="26"/>
        </w:rPr>
      </w:pPr>
    </w:p>
    <w:p>
      <w:pPr>
        <w:pStyle w:val="10"/>
        <w:spacing w:line="295" w:lineRule="auto"/>
        <w:ind w:left="1600" w:right="1914" w:firstLine="419"/>
      </w:pPr>
      <w:r>
        <w:drawing>
          <wp:anchor distT="0" distB="0" distL="0" distR="0" simplePos="0" relativeHeight="251670528" behindDoc="1" locked="0" layoutInCell="1" allowOverlap="1">
            <wp:simplePos x="0" y="0"/>
            <wp:positionH relativeFrom="page">
              <wp:posOffset>2712720</wp:posOffset>
            </wp:positionH>
            <wp:positionV relativeFrom="paragraph">
              <wp:posOffset>-2066925</wp:posOffset>
            </wp:positionV>
            <wp:extent cx="2134235" cy="1962150"/>
            <wp:effectExtent l="0" t="0" r="0" b="0"/>
            <wp:wrapNone/>
            <wp:docPr id="125"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69.png"/>
                    <pic:cNvPicPr>
                      <a:picLocks noChangeAspect="1"/>
                    </pic:cNvPicPr>
                  </pic:nvPicPr>
                  <pic:blipFill>
                    <a:blip r:embed="rId73" cstate="print"/>
                    <a:stretch>
                      <a:fillRect/>
                    </a:stretch>
                  </pic:blipFill>
                  <pic:spPr>
                    <a:xfrm>
                      <a:off x="0" y="0"/>
                      <a:ext cx="2134235" cy="1962150"/>
                    </a:xfrm>
                    <a:prstGeom prst="rect">
                      <a:avLst/>
                    </a:prstGeom>
                  </pic:spPr>
                </pic:pic>
              </a:graphicData>
            </a:graphic>
          </wp:anchor>
        </w:drawing>
      </w:r>
      <w:r>
        <w:t>À cela s’ajoutent de nombreux paramètres à régler, comme le temps que met la machine à traiter le matériau, le temps que met le chariot à prendre le matériau, etc.</w:t>
      </w:r>
    </w:p>
    <w:p>
      <w:pPr>
        <w:spacing w:after="0" w:line="295" w:lineRule="auto"/>
        <w:sectPr>
          <w:pgSz w:w="11910" w:h="16840"/>
          <w:pgMar w:top="1220" w:right="160" w:bottom="280" w:left="200" w:header="483" w:footer="0" w:gutter="0"/>
          <w:cols w:space="720" w:num="1"/>
        </w:sectPr>
      </w:pPr>
    </w:p>
    <w:p>
      <w:pPr>
        <w:pStyle w:val="10"/>
        <w:spacing w:before="8"/>
        <w:rPr>
          <w:sz w:val="20"/>
        </w:rPr>
      </w:pPr>
    </w:p>
    <w:p>
      <w:pPr>
        <w:pStyle w:val="6"/>
        <w:numPr>
          <w:ilvl w:val="1"/>
          <w:numId w:val="10"/>
        </w:numPr>
        <w:tabs>
          <w:tab w:val="left" w:pos="3689"/>
        </w:tabs>
        <w:spacing w:before="89" w:after="0" w:line="240" w:lineRule="auto"/>
        <w:ind w:left="3689" w:right="0" w:hanging="421"/>
        <w:jc w:val="left"/>
      </w:pPr>
      <w:r>
        <w:t>Logique de chargement pour les</w:t>
      </w:r>
      <w:r>
        <w:rPr>
          <w:spacing w:val="-21"/>
        </w:rPr>
        <w:t xml:space="preserve"> </w:t>
      </w:r>
      <w:r>
        <w:rPr>
          <w:spacing w:val="-10"/>
        </w:rPr>
        <w:t>AGV.</w:t>
      </w:r>
    </w:p>
    <w:p>
      <w:pPr>
        <w:pStyle w:val="10"/>
        <w:spacing w:before="8"/>
        <w:rPr>
          <w:b/>
          <w:sz w:val="39"/>
        </w:rPr>
      </w:pPr>
    </w:p>
    <w:p>
      <w:pPr>
        <w:pStyle w:val="10"/>
        <w:spacing w:line="295" w:lineRule="auto"/>
        <w:ind w:left="1600" w:right="1741" w:firstLine="419"/>
        <w:jc w:val="both"/>
      </w:pPr>
      <w:r>
        <w:t>Les AGV consomment constamment de l’énergie pendant leur fonctionnement</w:t>
      </w:r>
      <w:r>
        <w:rPr>
          <w:spacing w:val="-34"/>
        </w:rPr>
        <w:t xml:space="preserve"> </w:t>
      </w:r>
      <w:r>
        <w:t>et nous devons en tenir compte dans nos simulations. Nous avons donc équipé les AGV de différents paramètres pour la situation</w:t>
      </w:r>
      <w:r>
        <w:rPr>
          <w:spacing w:val="-6"/>
        </w:rPr>
        <w:t xml:space="preserve"> </w:t>
      </w:r>
      <w:r>
        <w:t>énergétique.</w:t>
      </w:r>
    </w:p>
    <w:p>
      <w:pPr>
        <w:pStyle w:val="10"/>
        <w:spacing w:before="3"/>
        <w:rPr>
          <w:sz w:val="11"/>
        </w:rPr>
      </w:pPr>
      <w:r>
        <w:drawing>
          <wp:anchor distT="0" distB="0" distL="0" distR="0" simplePos="0" relativeHeight="251660288" behindDoc="0" locked="0" layoutInCell="1" allowOverlap="1">
            <wp:simplePos x="0" y="0"/>
            <wp:positionH relativeFrom="page">
              <wp:posOffset>2432050</wp:posOffset>
            </wp:positionH>
            <wp:positionV relativeFrom="paragraph">
              <wp:posOffset>107315</wp:posOffset>
            </wp:positionV>
            <wp:extent cx="2338705" cy="1995805"/>
            <wp:effectExtent l="0" t="0" r="0" b="0"/>
            <wp:wrapTopAndBottom/>
            <wp:docPr id="127"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70.jpeg"/>
                    <pic:cNvPicPr>
                      <a:picLocks noChangeAspect="1"/>
                    </pic:cNvPicPr>
                  </pic:nvPicPr>
                  <pic:blipFill>
                    <a:blip r:embed="rId74" cstate="print"/>
                    <a:stretch>
                      <a:fillRect/>
                    </a:stretch>
                  </pic:blipFill>
                  <pic:spPr>
                    <a:xfrm>
                      <a:off x="0" y="0"/>
                      <a:ext cx="2338676" cy="1995963"/>
                    </a:xfrm>
                    <a:prstGeom prst="rect">
                      <a:avLst/>
                    </a:prstGeom>
                  </pic:spPr>
                </pic:pic>
              </a:graphicData>
            </a:graphic>
          </wp:anchor>
        </w:drawing>
      </w:r>
    </w:p>
    <w:p>
      <w:pPr>
        <w:pStyle w:val="10"/>
        <w:spacing w:before="88" w:after="11" w:line="295" w:lineRule="auto"/>
        <w:ind w:left="1600" w:right="1672" w:firstLine="419"/>
      </w:pPr>
      <w:r>
        <w:t>Afin d’éviter que le chariot ne soit incapable d’accomplir ses tâches en raison d’un manque d’énergie lors de leur exécution, le niveau d’énergie actuel du chariot doit être évalué après que le chariot a accompli chaque tâche, et s’il est supérieur au seuil, il continuera à fonctionner, et s’il est inférieur au seuil, il se rendra à une station de recharge pour se recharger.</w:t>
      </w:r>
    </w:p>
    <w:p>
      <w:pPr>
        <w:pStyle w:val="10"/>
        <w:ind w:left="1603"/>
        <w:rPr>
          <w:sz w:val="20"/>
        </w:rPr>
      </w:pPr>
      <w:r>
        <w:rPr>
          <w:sz w:val="20"/>
        </w:rPr>
        <w:drawing>
          <wp:inline distT="0" distB="0" distL="0" distR="0">
            <wp:extent cx="5307965" cy="1682750"/>
            <wp:effectExtent l="0" t="0" r="0" b="0"/>
            <wp:docPr id="129"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71.jpeg"/>
                    <pic:cNvPicPr>
                      <a:picLocks noChangeAspect="1"/>
                    </pic:cNvPicPr>
                  </pic:nvPicPr>
                  <pic:blipFill>
                    <a:blip r:embed="rId75" cstate="print"/>
                    <a:stretch>
                      <a:fillRect/>
                    </a:stretch>
                  </pic:blipFill>
                  <pic:spPr>
                    <a:xfrm>
                      <a:off x="0" y="0"/>
                      <a:ext cx="5308554" cy="1683067"/>
                    </a:xfrm>
                    <a:prstGeom prst="rect">
                      <a:avLst/>
                    </a:prstGeom>
                  </pic:spPr>
                </pic:pic>
              </a:graphicData>
            </a:graphic>
          </wp:inline>
        </w:drawing>
      </w:r>
    </w:p>
    <w:p>
      <w:pPr>
        <w:pStyle w:val="10"/>
        <w:spacing w:before="170" w:after="2" w:line="295" w:lineRule="auto"/>
        <w:ind w:left="1600" w:right="1699" w:firstLine="419"/>
      </w:pPr>
      <w:r>
        <w:t>Lorsque l’AGV entre dans la station de charge, nous activons l’interrupteur de charge de l’AGV et le laissons partir lorsqu’il est complètement chargé.</w:t>
      </w:r>
    </w:p>
    <w:p>
      <w:pPr>
        <w:pStyle w:val="10"/>
        <w:ind w:left="1623"/>
        <w:rPr>
          <w:sz w:val="20"/>
        </w:rPr>
      </w:pPr>
      <w:r>
        <w:rPr>
          <w:sz w:val="20"/>
        </w:rPr>
        <mc:AlternateContent>
          <mc:Choice Requires="wpg">
            <w:drawing>
              <wp:inline distT="0" distB="0" distL="114300" distR="114300">
                <wp:extent cx="5259705" cy="1423035"/>
                <wp:effectExtent l="0" t="0" r="10795" b="12065"/>
                <wp:docPr id="20" name="Group 22"/>
                <wp:cNvGraphicFramePr/>
                <a:graphic xmlns:a="http://schemas.openxmlformats.org/drawingml/2006/main">
                  <a:graphicData uri="http://schemas.microsoft.com/office/word/2010/wordprocessingGroup">
                    <wpg:wgp>
                      <wpg:cNvGrpSpPr/>
                      <wpg:grpSpPr>
                        <a:xfrm>
                          <a:off x="0" y="0"/>
                          <a:ext cx="5259705" cy="1423035"/>
                          <a:chOff x="0" y="0"/>
                          <a:chExt cx="8283" cy="2241"/>
                        </a:xfrm>
                      </wpg:grpSpPr>
                      <pic:pic xmlns:pic="http://schemas.openxmlformats.org/drawingml/2006/picture">
                        <pic:nvPicPr>
                          <pic:cNvPr id="16" name="Picture 23"/>
                          <pic:cNvPicPr>
                            <a:picLocks noChangeAspect="1"/>
                          </pic:cNvPicPr>
                        </pic:nvPicPr>
                        <pic:blipFill>
                          <a:blip r:embed="rId76"/>
                          <a:stretch>
                            <a:fillRect/>
                          </a:stretch>
                        </pic:blipFill>
                        <pic:spPr>
                          <a:xfrm>
                            <a:off x="0" y="0"/>
                            <a:ext cx="8283" cy="413"/>
                          </a:xfrm>
                          <a:prstGeom prst="rect">
                            <a:avLst/>
                          </a:prstGeom>
                          <a:noFill/>
                          <a:ln>
                            <a:noFill/>
                          </a:ln>
                        </pic:spPr>
                      </pic:pic>
                      <pic:pic xmlns:pic="http://schemas.openxmlformats.org/drawingml/2006/picture">
                        <pic:nvPicPr>
                          <pic:cNvPr id="18" name="Picture 24"/>
                          <pic:cNvPicPr>
                            <a:picLocks noChangeAspect="1"/>
                          </pic:cNvPicPr>
                        </pic:nvPicPr>
                        <pic:blipFill>
                          <a:blip r:embed="rId77"/>
                          <a:stretch>
                            <a:fillRect/>
                          </a:stretch>
                        </pic:blipFill>
                        <pic:spPr>
                          <a:xfrm>
                            <a:off x="1516" y="231"/>
                            <a:ext cx="5228" cy="2010"/>
                          </a:xfrm>
                          <a:prstGeom prst="rect">
                            <a:avLst/>
                          </a:prstGeom>
                          <a:noFill/>
                          <a:ln>
                            <a:noFill/>
                          </a:ln>
                        </pic:spPr>
                      </pic:pic>
                    </wpg:wgp>
                  </a:graphicData>
                </a:graphic>
              </wp:inline>
            </w:drawing>
          </mc:Choice>
          <mc:Fallback>
            <w:pict>
              <v:group id="Group 22" o:spid="_x0000_s1026" o:spt="203" style="height:112.05pt;width:414.15pt;" coordsize="8283,2241" o:gfxdata="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">
                <o:lock v:ext="edit" aspectratio="f"/>
                <v:shape id="Picture 23" o:spid="_x0000_s1026" o:spt="75" type="#_x0000_t75" style="position:absolute;left:0;top:0;height:413;width:8283;" filled="f" o:preferrelative="t" stroked="f" coordsize="21600,21600" o:gfxdata="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pnCQEbUAAADbAAAADwAA&#10;AAAAAAABACAAAAAiAAAAZHJzL2Rvd25yZXYueG1sUEsBAhQAFAAAAAgAh07iQDMvBZ47AAAAOQAA&#10;ABAAAAAAAAAAAQAgAAAABAEAAGRycy9zaGFwZXhtbC54bWxQSwUGAAAAAAYABgBbAQAArgMAAAAA&#10;">
                  <v:fill on="f" focussize="0,0"/>
                  <v:stroke on="f"/>
                  <v:imagedata r:id="rId76" o:title=""/>
                  <o:lock v:ext="edit" aspectratio="t"/>
                </v:shape>
                <v:shape id="Picture 24" o:spid="_x0000_s1026" o:spt="75" type="#_x0000_t75" style="position:absolute;left:1516;top:231;height:2010;width:5228;" filled="f" o:preferrelative="t" stroked="f" coordsize="21600,21600" o:gfxdata="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Wjuhq/&#10;AAAA2wAAAA8AAAAAAAAAAQAgAAAAIgAAAGRycy9kb3ducmV2LnhtbFBLAQIUABQAAAAIAIdO4kAz&#10;LwWeOwAAADkAAAAQAAAAAAAAAAEAIAAAAA4BAABkcnMvc2hhcGV4bWwueG1sUEsFBgAAAAAGAAYA&#10;WwEAALgDAAAAAA==&#10;">
                  <v:fill on="f" focussize="0,0"/>
                  <v:stroke on="f"/>
                  <v:imagedata r:id="rId77" o:title=""/>
                  <o:lock v:ext="edit" aspectratio="t"/>
                </v:shape>
                <w10:wrap type="none"/>
                <w10:anchorlock/>
              </v:group>
            </w:pict>
          </mc:Fallback>
        </mc:AlternateContent>
      </w:r>
    </w:p>
    <w:p>
      <w:pPr>
        <w:spacing w:after="0"/>
        <w:rPr>
          <w:sz w:val="20"/>
        </w:rPr>
        <w:sectPr>
          <w:pgSz w:w="11910" w:h="16840"/>
          <w:pgMar w:top="1220" w:right="160" w:bottom="280" w:left="200" w:header="483" w:footer="0" w:gutter="0"/>
          <w:cols w:space="720" w:num="1"/>
        </w:sectPr>
      </w:pPr>
    </w:p>
    <w:p>
      <w:pPr>
        <w:pStyle w:val="10"/>
        <w:spacing w:before="8"/>
        <w:rPr>
          <w:sz w:val="20"/>
        </w:rPr>
      </w:pPr>
    </w:p>
    <w:p>
      <w:pPr>
        <w:pStyle w:val="6"/>
        <w:numPr>
          <w:ilvl w:val="1"/>
          <w:numId w:val="10"/>
        </w:numPr>
        <w:tabs>
          <w:tab w:val="left" w:pos="4010"/>
          <w:tab w:val="left" w:pos="4011"/>
        </w:tabs>
        <w:spacing w:before="89" w:after="0" w:line="240" w:lineRule="auto"/>
        <w:ind w:left="4010" w:right="0" w:hanging="421"/>
        <w:jc w:val="left"/>
      </w:pPr>
      <w:r>
        <w:t>Simulation des virages de</w:t>
      </w:r>
      <w:r>
        <w:rPr>
          <w:spacing w:val="-2"/>
        </w:rPr>
        <w:t xml:space="preserve"> </w:t>
      </w:r>
      <w:r>
        <w:t>l’AGV</w:t>
      </w:r>
    </w:p>
    <w:p>
      <w:pPr>
        <w:pStyle w:val="10"/>
        <w:spacing w:before="8"/>
        <w:rPr>
          <w:b/>
          <w:sz w:val="39"/>
        </w:rPr>
      </w:pPr>
    </w:p>
    <w:p>
      <w:pPr>
        <w:pStyle w:val="10"/>
        <w:spacing w:line="295" w:lineRule="auto"/>
        <w:ind w:left="1600" w:right="1699" w:firstLine="419"/>
      </w:pPr>
      <w:r>
        <w:t>En plus des méthodes d’optimisation plus conventionnelles mentionnées ci- dessus, j’ai également ajouté une simulation spéciale des virages de l’AGV, ce qui a considérablement amélioré le réalisme de la simulation.</w:t>
      </w:r>
    </w:p>
    <w:p>
      <w:pPr>
        <w:pStyle w:val="10"/>
        <w:spacing w:before="6"/>
        <w:rPr>
          <w:sz w:val="28"/>
        </w:rPr>
      </w:pPr>
    </w:p>
    <w:p>
      <w:pPr>
        <w:pStyle w:val="10"/>
        <w:spacing w:line="295" w:lineRule="auto"/>
        <w:ind w:left="1600" w:right="4798" w:firstLine="419"/>
      </w:pPr>
      <w:r>
        <w:drawing>
          <wp:anchor distT="0" distB="0" distL="0" distR="0" simplePos="0" relativeHeight="251662336" behindDoc="0" locked="0" layoutInCell="1" allowOverlap="1">
            <wp:simplePos x="0" y="0"/>
            <wp:positionH relativeFrom="page">
              <wp:posOffset>4578985</wp:posOffset>
            </wp:positionH>
            <wp:positionV relativeFrom="paragraph">
              <wp:posOffset>-100330</wp:posOffset>
            </wp:positionV>
            <wp:extent cx="1807210" cy="1781175"/>
            <wp:effectExtent l="0" t="0" r="0" b="0"/>
            <wp:wrapNone/>
            <wp:docPr id="131" name="image74.png" descr="e:\users\ChenSR\Desktop\download\自定义模板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74.png" descr="e:\users\ChenSR\Desktop\download\自定义模板 (5).png"/>
                    <pic:cNvPicPr>
                      <a:picLocks noChangeAspect="1"/>
                    </pic:cNvPicPr>
                  </pic:nvPicPr>
                  <pic:blipFill>
                    <a:blip r:embed="rId78" cstate="print"/>
                    <a:stretch>
                      <a:fillRect/>
                    </a:stretch>
                  </pic:blipFill>
                  <pic:spPr>
                    <a:xfrm>
                      <a:off x="0" y="0"/>
                      <a:ext cx="1807056" cy="1781107"/>
                    </a:xfrm>
                    <a:prstGeom prst="rect">
                      <a:avLst/>
                    </a:prstGeom>
                  </pic:spPr>
                </pic:pic>
              </a:graphicData>
            </a:graphic>
          </wp:anchor>
        </w:drawing>
      </w:r>
      <w:r>
        <w:t>Notre route n’a que quatre directions : haut, bas, gauche et droite. J’ai donc donné les angles pour toutes les directions de déplacement en me basant sur le diagramme de droite.</w:t>
      </w:r>
    </w:p>
    <w:p>
      <w:pPr>
        <w:pStyle w:val="10"/>
        <w:spacing w:before="6"/>
        <w:rPr>
          <w:sz w:val="28"/>
        </w:rPr>
      </w:pPr>
    </w:p>
    <w:p>
      <w:pPr>
        <w:pStyle w:val="10"/>
        <w:spacing w:line="295" w:lineRule="auto"/>
        <w:ind w:left="1600" w:right="4812" w:firstLine="419"/>
      </w:pPr>
      <w:r>
        <mc:AlternateContent>
          <mc:Choice Requires="wps">
            <w:drawing>
              <wp:anchor distT="0" distB="0" distL="114300" distR="114300" simplePos="0" relativeHeight="251663360" behindDoc="0" locked="0" layoutInCell="1" allowOverlap="1">
                <wp:simplePos x="0" y="0"/>
                <wp:positionH relativeFrom="page">
                  <wp:posOffset>715010</wp:posOffset>
                </wp:positionH>
                <wp:positionV relativeFrom="paragraph">
                  <wp:posOffset>956945</wp:posOffset>
                </wp:positionV>
                <wp:extent cx="1529080" cy="672465"/>
                <wp:effectExtent l="1905" t="4445" r="5715" b="8890"/>
                <wp:wrapNone/>
                <wp:docPr id="4" name="Lines 25"/>
                <wp:cNvGraphicFramePr/>
                <a:graphic xmlns:a="http://schemas.openxmlformats.org/drawingml/2006/main">
                  <a:graphicData uri="http://schemas.microsoft.com/office/word/2010/wordprocessingShape">
                    <wps:wsp>
                      <wps:cNvCnPr/>
                      <wps:spPr>
                        <a:xfrm>
                          <a:off x="0" y="0"/>
                          <a:ext cx="1529080" cy="672465"/>
                        </a:xfrm>
                        <a:prstGeom prst="line">
                          <a:avLst/>
                        </a:prstGeom>
                        <a:ln w="6350" cap="flat" cmpd="sng">
                          <a:solidFill>
                            <a:srgbClr val="000000"/>
                          </a:solidFill>
                          <a:prstDash val="solid"/>
                          <a:headEnd type="none" w="med" len="med"/>
                          <a:tailEnd type="none" w="med" len="med"/>
                        </a:ln>
                      </wps:spPr>
                      <wps:bodyPr upright="1"/>
                    </wps:wsp>
                  </a:graphicData>
                </a:graphic>
              </wp:anchor>
            </w:drawing>
          </mc:Choice>
          <mc:Fallback>
            <w:pict>
              <v:line id="Lines 25" o:spid="_x0000_s1026" o:spt="20" style="position:absolute;left:0pt;margin-left:56.3pt;margin-top:75.35pt;height:52.95pt;width:120.4pt;mso-position-horizontal-relative:page;z-index:251663360;mso-width-relative:page;mso-height-relative:page;" filled="f" stroked="t" coordsize="21600,21600" o:gfxdata="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QgbrYNcAAAALAQAA&#10;DwAAAAAAAAABACAAAAAiAAAAZHJzL2Rvd25yZXYueG1sUEsBAhQAFAAAAAgAh07iQNHNf7zhAQAA&#10;4AMAAA4AAAAAAAAAAQAgAAAAJgEAAGRycy9lMm9Eb2MueG1sUEsFBgAAAAAGAAYAWQEAAHkFAAAA&#10;AA==&#10;">
                <v:fill on="f" focussize="0,0"/>
                <v:stroke weight="0.5pt" color="#000000" joinstyle="round"/>
                <v:imagedata o:title=""/>
                <o:lock v:ext="edit" aspectratio="f"/>
              </v:line>
            </w:pict>
          </mc:Fallback>
        </mc:AlternateContent>
      </w:r>
      <w:r>
        <w:t>Lorsque l’AGV doit tourner, nous calculons la différence d’angle en soustrayant l’angle actuel de l’angle après le virage, comme indiqué dans le tableau ci-dessous.</w:t>
      </w:r>
    </w:p>
    <w:p>
      <w:pPr>
        <w:pStyle w:val="10"/>
        <w:spacing w:before="10"/>
        <w:rPr>
          <w:sz w:val="8"/>
        </w:rPr>
      </w:pPr>
    </w:p>
    <w:tbl>
      <w:tblPr>
        <w:tblStyle w:val="9"/>
        <w:tblW w:w="0" w:type="auto"/>
        <w:tblInd w:w="93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93"/>
        <w:gridCol w:w="2002"/>
        <w:gridCol w:w="1512"/>
        <w:gridCol w:w="1476"/>
        <w:gridCol w:w="22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27" w:hRule="atLeast"/>
        </w:trPr>
        <w:tc>
          <w:tcPr>
            <w:tcW w:w="2393" w:type="dxa"/>
          </w:tcPr>
          <w:p>
            <w:pPr>
              <w:pStyle w:val="13"/>
              <w:ind w:left="801"/>
              <w:jc w:val="left"/>
              <w:rPr>
                <w:sz w:val="24"/>
              </w:rPr>
            </w:pPr>
            <w:r>
              <w:rPr>
                <w:sz w:val="24"/>
              </w:rPr>
              <w:t>Angle initial</w:t>
            </w:r>
          </w:p>
          <w:p>
            <w:pPr>
              <w:pStyle w:val="13"/>
              <w:spacing w:before="9"/>
              <w:jc w:val="left"/>
              <w:rPr>
                <w:sz w:val="33"/>
              </w:rPr>
            </w:pPr>
          </w:p>
          <w:p>
            <w:pPr>
              <w:pStyle w:val="13"/>
              <w:spacing w:before="0"/>
              <w:ind w:left="108"/>
              <w:jc w:val="left"/>
              <w:rPr>
                <w:sz w:val="24"/>
              </w:rPr>
            </w:pPr>
            <w:r>
              <w:rPr>
                <w:sz w:val="24"/>
              </w:rPr>
              <w:t>Angle suivant</w:t>
            </w:r>
          </w:p>
        </w:tc>
        <w:tc>
          <w:tcPr>
            <w:tcW w:w="2002" w:type="dxa"/>
          </w:tcPr>
          <w:p>
            <w:pPr>
              <w:pStyle w:val="13"/>
              <w:spacing w:before="4"/>
              <w:jc w:val="left"/>
              <w:rPr>
                <w:sz w:val="21"/>
              </w:rPr>
            </w:pPr>
          </w:p>
          <w:p>
            <w:pPr>
              <w:pStyle w:val="13"/>
              <w:spacing w:before="0"/>
              <w:ind w:left="749" w:right="738"/>
              <w:rPr>
                <w:rFonts w:ascii="IPAexGothic" w:hAnsi="IPAexGothic"/>
                <w:sz w:val="24"/>
              </w:rPr>
            </w:pPr>
            <w:r>
              <w:rPr>
                <w:w w:val="105"/>
                <w:sz w:val="24"/>
              </w:rPr>
              <w:t>0</w:t>
            </w:r>
            <w:r>
              <w:rPr>
                <w:rFonts w:ascii="IPAexGothic" w:hAnsi="IPAexGothic"/>
                <w:w w:val="105"/>
                <w:sz w:val="24"/>
              </w:rPr>
              <w:t>°</w:t>
            </w:r>
          </w:p>
        </w:tc>
        <w:tc>
          <w:tcPr>
            <w:tcW w:w="1512" w:type="dxa"/>
          </w:tcPr>
          <w:p>
            <w:pPr>
              <w:pStyle w:val="13"/>
              <w:spacing w:before="4"/>
              <w:jc w:val="left"/>
              <w:rPr>
                <w:sz w:val="21"/>
              </w:rPr>
            </w:pPr>
          </w:p>
          <w:p>
            <w:pPr>
              <w:pStyle w:val="13"/>
              <w:spacing w:before="0"/>
              <w:ind w:left="102" w:right="96"/>
              <w:rPr>
                <w:rFonts w:ascii="IPAexGothic" w:hAnsi="IPAexGothic"/>
                <w:sz w:val="24"/>
              </w:rPr>
            </w:pPr>
            <w:r>
              <w:rPr>
                <w:w w:val="105"/>
                <w:sz w:val="24"/>
              </w:rPr>
              <w:t>90</w:t>
            </w:r>
            <w:r>
              <w:rPr>
                <w:rFonts w:ascii="IPAexGothic" w:hAnsi="IPAexGothic"/>
                <w:w w:val="105"/>
                <w:sz w:val="24"/>
              </w:rPr>
              <w:t>°</w:t>
            </w:r>
          </w:p>
        </w:tc>
        <w:tc>
          <w:tcPr>
            <w:tcW w:w="1476" w:type="dxa"/>
          </w:tcPr>
          <w:p>
            <w:pPr>
              <w:pStyle w:val="13"/>
              <w:spacing w:before="4"/>
              <w:jc w:val="left"/>
              <w:rPr>
                <w:sz w:val="21"/>
              </w:rPr>
            </w:pPr>
          </w:p>
          <w:p>
            <w:pPr>
              <w:pStyle w:val="13"/>
              <w:spacing w:before="0"/>
              <w:ind w:left="453" w:right="449"/>
              <w:rPr>
                <w:rFonts w:ascii="IPAexGothic" w:hAnsi="IPAexGothic"/>
                <w:sz w:val="24"/>
              </w:rPr>
            </w:pPr>
            <w:r>
              <w:rPr>
                <w:w w:val="105"/>
                <w:sz w:val="24"/>
              </w:rPr>
              <w:t>180</w:t>
            </w:r>
            <w:r>
              <w:rPr>
                <w:rFonts w:ascii="IPAexGothic" w:hAnsi="IPAexGothic"/>
                <w:w w:val="105"/>
                <w:sz w:val="24"/>
              </w:rPr>
              <w:t>°</w:t>
            </w:r>
          </w:p>
        </w:tc>
        <w:tc>
          <w:tcPr>
            <w:tcW w:w="2269" w:type="dxa"/>
          </w:tcPr>
          <w:p>
            <w:pPr>
              <w:pStyle w:val="13"/>
              <w:spacing w:before="4"/>
              <w:jc w:val="left"/>
              <w:rPr>
                <w:sz w:val="21"/>
              </w:rPr>
            </w:pPr>
          </w:p>
          <w:p>
            <w:pPr>
              <w:pStyle w:val="13"/>
              <w:spacing w:before="0"/>
              <w:ind w:left="611" w:right="604"/>
              <w:rPr>
                <w:sz w:val="24"/>
              </w:rPr>
            </w:pPr>
            <w:r>
              <w:rPr>
                <w:sz w:val="24"/>
              </w:rPr>
              <w:t>270</w:t>
            </w:r>
            <w:r>
              <w:rPr>
                <w:rFonts w:ascii="IPAexGothic" w:hAnsi="IPAexGothic"/>
                <w:sz w:val="24"/>
              </w:rPr>
              <w:t>°</w:t>
            </w:r>
            <w:r>
              <w:rPr>
                <w:sz w:val="24"/>
              </w:rPr>
              <w:t>(-90</w:t>
            </w:r>
            <w:r>
              <w:rPr>
                <w:rFonts w:ascii="IPAexGothic" w:hAnsi="IPAexGothic"/>
                <w:sz w:val="24"/>
              </w:rPr>
              <w:t>°</w:t>
            </w:r>
            <w:r>
              <w:rPr>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1" w:hRule="atLeast"/>
        </w:trPr>
        <w:tc>
          <w:tcPr>
            <w:tcW w:w="2393" w:type="dxa"/>
          </w:tcPr>
          <w:p>
            <w:pPr>
              <w:pStyle w:val="13"/>
              <w:spacing w:before="94"/>
              <w:ind w:left="512" w:right="504"/>
              <w:rPr>
                <w:rFonts w:ascii="IPAexGothic" w:hAnsi="IPAexGothic"/>
                <w:sz w:val="24"/>
              </w:rPr>
            </w:pPr>
            <w:r>
              <w:rPr>
                <w:w w:val="105"/>
                <w:sz w:val="24"/>
              </w:rPr>
              <w:t>0</w:t>
            </w:r>
            <w:r>
              <w:rPr>
                <w:rFonts w:ascii="IPAexGothic" w:hAnsi="IPAexGothic"/>
                <w:w w:val="105"/>
                <w:sz w:val="24"/>
              </w:rPr>
              <w:t>°</w:t>
            </w:r>
          </w:p>
        </w:tc>
        <w:tc>
          <w:tcPr>
            <w:tcW w:w="2002" w:type="dxa"/>
          </w:tcPr>
          <w:p>
            <w:pPr>
              <w:pStyle w:val="13"/>
              <w:spacing w:before="94"/>
              <w:ind w:left="749" w:right="738"/>
              <w:rPr>
                <w:rFonts w:ascii="IPAexGothic" w:hAnsi="IPAexGothic"/>
                <w:sz w:val="24"/>
              </w:rPr>
            </w:pPr>
            <w:r>
              <w:rPr>
                <w:w w:val="105"/>
                <w:sz w:val="24"/>
              </w:rPr>
              <w:t>0</w:t>
            </w:r>
            <w:r>
              <w:rPr>
                <w:rFonts w:ascii="IPAexGothic" w:hAnsi="IPAexGothic"/>
                <w:w w:val="105"/>
                <w:sz w:val="24"/>
              </w:rPr>
              <w:t>°</w:t>
            </w:r>
          </w:p>
        </w:tc>
        <w:tc>
          <w:tcPr>
            <w:tcW w:w="1512" w:type="dxa"/>
          </w:tcPr>
          <w:p>
            <w:pPr>
              <w:pStyle w:val="13"/>
              <w:spacing w:before="94"/>
              <w:ind w:left="102" w:right="99"/>
              <w:rPr>
                <w:rFonts w:ascii="IPAexGothic" w:hAnsi="IPAexGothic"/>
                <w:sz w:val="24"/>
              </w:rPr>
            </w:pPr>
            <w:r>
              <w:rPr>
                <w:w w:val="105"/>
                <w:sz w:val="24"/>
              </w:rPr>
              <w:t>-90</w:t>
            </w:r>
            <w:r>
              <w:rPr>
                <w:rFonts w:ascii="IPAexGothic" w:hAnsi="IPAexGothic"/>
                <w:w w:val="105"/>
                <w:sz w:val="24"/>
              </w:rPr>
              <w:t>°</w:t>
            </w:r>
            <w:r>
              <w:rPr>
                <w:w w:val="105"/>
                <w:sz w:val="24"/>
              </w:rPr>
              <w:t>= 0</w:t>
            </w:r>
            <w:r>
              <w:rPr>
                <w:rFonts w:ascii="IPAexGothic" w:hAnsi="IPAexGothic"/>
                <w:w w:val="105"/>
                <w:sz w:val="24"/>
              </w:rPr>
              <w:t>°</w:t>
            </w:r>
            <w:r>
              <w:rPr>
                <w:w w:val="105"/>
                <w:sz w:val="24"/>
              </w:rPr>
              <w:t>-90</w:t>
            </w:r>
            <w:r>
              <w:rPr>
                <w:rFonts w:ascii="IPAexGothic" w:hAnsi="IPAexGothic"/>
                <w:w w:val="105"/>
                <w:sz w:val="24"/>
              </w:rPr>
              <w:t>°</w:t>
            </w:r>
          </w:p>
        </w:tc>
        <w:tc>
          <w:tcPr>
            <w:tcW w:w="1476" w:type="dxa"/>
          </w:tcPr>
          <w:p>
            <w:pPr>
              <w:pStyle w:val="13"/>
              <w:spacing w:before="94"/>
              <w:ind w:left="455" w:right="449"/>
              <w:rPr>
                <w:rFonts w:ascii="IPAexGothic" w:hAnsi="IPAexGothic"/>
                <w:sz w:val="24"/>
              </w:rPr>
            </w:pPr>
            <w:r>
              <w:rPr>
                <w:sz w:val="24"/>
              </w:rPr>
              <w:t>-180</w:t>
            </w:r>
            <w:r>
              <w:rPr>
                <w:rFonts w:ascii="IPAexGothic" w:hAnsi="IPAexGothic"/>
                <w:sz w:val="24"/>
              </w:rPr>
              <w:t>°</w:t>
            </w:r>
          </w:p>
        </w:tc>
        <w:tc>
          <w:tcPr>
            <w:tcW w:w="2269" w:type="dxa"/>
          </w:tcPr>
          <w:p>
            <w:pPr>
              <w:pStyle w:val="13"/>
              <w:spacing w:before="94"/>
              <w:ind w:left="611" w:right="602"/>
              <w:rPr>
                <w:rFonts w:ascii="IPAexGothic" w:hAnsi="IPAexGothic"/>
                <w:sz w:val="24"/>
              </w:rPr>
            </w:pPr>
            <w:r>
              <w:rPr>
                <w:w w:val="105"/>
                <w:sz w:val="24"/>
              </w:rPr>
              <w:t>90</w:t>
            </w:r>
            <w:r>
              <w:rPr>
                <w:rFonts w:ascii="IPAexGothic" w:hAnsi="IPAexGothic"/>
                <w:w w:val="105"/>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3" w:hRule="atLeast"/>
        </w:trPr>
        <w:tc>
          <w:tcPr>
            <w:tcW w:w="2393" w:type="dxa"/>
          </w:tcPr>
          <w:p>
            <w:pPr>
              <w:pStyle w:val="13"/>
              <w:spacing w:before="126"/>
              <w:ind w:left="512" w:right="504"/>
              <w:rPr>
                <w:rFonts w:ascii="IPAexGothic" w:hAnsi="IPAexGothic"/>
                <w:sz w:val="24"/>
              </w:rPr>
            </w:pPr>
            <w:r>
              <w:rPr>
                <w:w w:val="105"/>
                <w:sz w:val="24"/>
              </w:rPr>
              <w:t>90</w:t>
            </w:r>
            <w:r>
              <w:rPr>
                <w:rFonts w:ascii="IPAexGothic" w:hAnsi="IPAexGothic"/>
                <w:w w:val="105"/>
                <w:sz w:val="24"/>
              </w:rPr>
              <w:t>°</w:t>
            </w:r>
          </w:p>
        </w:tc>
        <w:tc>
          <w:tcPr>
            <w:tcW w:w="2002" w:type="dxa"/>
          </w:tcPr>
          <w:p>
            <w:pPr>
              <w:pStyle w:val="13"/>
              <w:spacing w:before="126"/>
              <w:ind w:left="748" w:right="738"/>
              <w:rPr>
                <w:rFonts w:ascii="IPAexGothic" w:hAnsi="IPAexGothic"/>
                <w:sz w:val="24"/>
              </w:rPr>
            </w:pPr>
            <w:r>
              <w:rPr>
                <w:w w:val="105"/>
                <w:sz w:val="24"/>
              </w:rPr>
              <w:t>90</w:t>
            </w:r>
            <w:r>
              <w:rPr>
                <w:rFonts w:ascii="IPAexGothic" w:hAnsi="IPAexGothic"/>
                <w:w w:val="105"/>
                <w:sz w:val="24"/>
              </w:rPr>
              <w:t>°°</w:t>
            </w:r>
          </w:p>
        </w:tc>
        <w:tc>
          <w:tcPr>
            <w:tcW w:w="1512" w:type="dxa"/>
          </w:tcPr>
          <w:p>
            <w:pPr>
              <w:pStyle w:val="13"/>
              <w:spacing w:before="126"/>
              <w:ind w:left="102" w:right="96"/>
              <w:rPr>
                <w:rFonts w:ascii="IPAexGothic" w:hAnsi="IPAexGothic"/>
                <w:sz w:val="24"/>
              </w:rPr>
            </w:pPr>
            <w:r>
              <w:rPr>
                <w:w w:val="105"/>
                <w:sz w:val="24"/>
              </w:rPr>
              <w:t>0</w:t>
            </w:r>
            <w:r>
              <w:rPr>
                <w:rFonts w:ascii="IPAexGothic" w:hAnsi="IPAexGothic"/>
                <w:w w:val="105"/>
                <w:sz w:val="24"/>
              </w:rPr>
              <w:t>°</w:t>
            </w:r>
          </w:p>
        </w:tc>
        <w:tc>
          <w:tcPr>
            <w:tcW w:w="1476" w:type="dxa"/>
          </w:tcPr>
          <w:p>
            <w:pPr>
              <w:pStyle w:val="13"/>
              <w:spacing w:before="126"/>
              <w:ind w:left="455" w:right="449"/>
              <w:rPr>
                <w:rFonts w:ascii="IPAexGothic" w:hAnsi="IPAexGothic"/>
                <w:sz w:val="24"/>
              </w:rPr>
            </w:pPr>
            <w:r>
              <w:rPr>
                <w:w w:val="105"/>
                <w:sz w:val="24"/>
              </w:rPr>
              <w:t>-90</w:t>
            </w:r>
            <w:r>
              <w:rPr>
                <w:rFonts w:ascii="IPAexGothic" w:hAnsi="IPAexGothic"/>
                <w:w w:val="105"/>
                <w:sz w:val="24"/>
              </w:rPr>
              <w:t>°</w:t>
            </w:r>
          </w:p>
        </w:tc>
        <w:tc>
          <w:tcPr>
            <w:tcW w:w="2269" w:type="dxa"/>
          </w:tcPr>
          <w:p>
            <w:pPr>
              <w:pStyle w:val="13"/>
              <w:spacing w:before="126"/>
              <w:ind w:left="611" w:right="600"/>
              <w:rPr>
                <w:rFonts w:ascii="IPAexGothic" w:hAnsi="IPAexGothic"/>
                <w:sz w:val="24"/>
              </w:rPr>
            </w:pPr>
            <w:r>
              <w:rPr>
                <w:sz w:val="24"/>
              </w:rPr>
              <w:t>-180</w:t>
            </w:r>
            <w:r>
              <w:rPr>
                <w:rFonts w:ascii="IPAexGothic" w:hAnsi="IPAexGothic"/>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8" w:hRule="atLeast"/>
        </w:trPr>
        <w:tc>
          <w:tcPr>
            <w:tcW w:w="2393" w:type="dxa"/>
          </w:tcPr>
          <w:p>
            <w:pPr>
              <w:pStyle w:val="13"/>
              <w:spacing w:before="123"/>
              <w:ind w:left="512" w:right="504"/>
              <w:rPr>
                <w:rFonts w:ascii="IPAexGothic" w:hAnsi="IPAexGothic"/>
                <w:sz w:val="24"/>
              </w:rPr>
            </w:pPr>
            <w:r>
              <w:rPr>
                <w:w w:val="105"/>
                <w:sz w:val="24"/>
              </w:rPr>
              <w:t>180</w:t>
            </w:r>
            <w:r>
              <w:rPr>
                <w:rFonts w:ascii="IPAexGothic" w:hAnsi="IPAexGothic"/>
                <w:w w:val="105"/>
                <w:sz w:val="24"/>
              </w:rPr>
              <w:t>°</w:t>
            </w:r>
          </w:p>
        </w:tc>
        <w:tc>
          <w:tcPr>
            <w:tcW w:w="2002" w:type="dxa"/>
          </w:tcPr>
          <w:p>
            <w:pPr>
              <w:pStyle w:val="13"/>
              <w:spacing w:before="123"/>
              <w:ind w:left="749" w:right="738"/>
              <w:rPr>
                <w:rFonts w:ascii="IPAexGothic" w:hAnsi="IPAexGothic"/>
                <w:sz w:val="24"/>
              </w:rPr>
            </w:pPr>
            <w:r>
              <w:rPr>
                <w:w w:val="105"/>
                <w:sz w:val="24"/>
              </w:rPr>
              <w:t>180</w:t>
            </w:r>
            <w:r>
              <w:rPr>
                <w:rFonts w:ascii="IPAexGothic" w:hAnsi="IPAexGothic"/>
                <w:w w:val="105"/>
                <w:sz w:val="24"/>
              </w:rPr>
              <w:t>°</w:t>
            </w:r>
          </w:p>
        </w:tc>
        <w:tc>
          <w:tcPr>
            <w:tcW w:w="1512" w:type="dxa"/>
          </w:tcPr>
          <w:p>
            <w:pPr>
              <w:pStyle w:val="13"/>
              <w:spacing w:before="123"/>
              <w:ind w:left="102" w:right="96"/>
              <w:rPr>
                <w:rFonts w:ascii="IPAexGothic" w:hAnsi="IPAexGothic"/>
                <w:sz w:val="24"/>
              </w:rPr>
            </w:pPr>
            <w:r>
              <w:rPr>
                <w:w w:val="105"/>
                <w:sz w:val="24"/>
              </w:rPr>
              <w:t>90</w:t>
            </w:r>
            <w:r>
              <w:rPr>
                <w:rFonts w:ascii="IPAexGothic" w:hAnsi="IPAexGothic"/>
                <w:w w:val="105"/>
                <w:sz w:val="24"/>
              </w:rPr>
              <w:t>°</w:t>
            </w:r>
          </w:p>
        </w:tc>
        <w:tc>
          <w:tcPr>
            <w:tcW w:w="1476" w:type="dxa"/>
          </w:tcPr>
          <w:p>
            <w:pPr>
              <w:pStyle w:val="13"/>
              <w:spacing w:before="123"/>
              <w:ind w:left="453" w:right="449"/>
              <w:rPr>
                <w:rFonts w:ascii="IPAexGothic" w:hAnsi="IPAexGothic"/>
                <w:sz w:val="24"/>
              </w:rPr>
            </w:pPr>
            <w:r>
              <w:rPr>
                <w:w w:val="105"/>
                <w:sz w:val="24"/>
              </w:rPr>
              <w:t>0</w:t>
            </w:r>
            <w:r>
              <w:rPr>
                <w:rFonts w:ascii="IPAexGothic" w:hAnsi="IPAexGothic"/>
                <w:w w:val="105"/>
                <w:sz w:val="24"/>
              </w:rPr>
              <w:t>°</w:t>
            </w:r>
          </w:p>
        </w:tc>
        <w:tc>
          <w:tcPr>
            <w:tcW w:w="2269" w:type="dxa"/>
          </w:tcPr>
          <w:p>
            <w:pPr>
              <w:pStyle w:val="13"/>
              <w:spacing w:before="123"/>
              <w:ind w:left="611" w:right="600"/>
              <w:rPr>
                <w:rFonts w:ascii="IPAexGothic" w:hAnsi="IPAexGothic"/>
                <w:sz w:val="24"/>
              </w:rPr>
            </w:pPr>
            <w:r>
              <w:rPr>
                <w:w w:val="105"/>
                <w:sz w:val="24"/>
              </w:rPr>
              <w:t>-90</w:t>
            </w:r>
            <w:r>
              <w:rPr>
                <w:rFonts w:ascii="IPAexGothic" w:hAnsi="IPAexGothic"/>
                <w:w w:val="105"/>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393" w:type="dxa"/>
          </w:tcPr>
          <w:p>
            <w:pPr>
              <w:pStyle w:val="13"/>
              <w:spacing w:before="121"/>
              <w:ind w:left="512" w:right="507"/>
              <w:rPr>
                <w:rFonts w:hint="eastAsia" w:ascii="IPAexGothic" w:hAnsi="IPAexGothic" w:eastAsia="IPAexGothic"/>
                <w:sz w:val="24"/>
              </w:rPr>
            </w:pPr>
            <w:r>
              <w:rPr>
                <w:sz w:val="24"/>
              </w:rPr>
              <w:t>270</w:t>
            </w:r>
            <w:r>
              <w:rPr>
                <w:rFonts w:hint="eastAsia" w:ascii="IPAexGothic" w:hAnsi="IPAexGothic" w:eastAsia="IPAexGothic"/>
                <w:sz w:val="24"/>
              </w:rPr>
              <w:t>°（</w:t>
            </w:r>
            <w:r>
              <w:rPr>
                <w:sz w:val="24"/>
              </w:rPr>
              <w:t>-90</w:t>
            </w:r>
            <w:r>
              <w:rPr>
                <w:rFonts w:hint="eastAsia" w:ascii="IPAexGothic" w:hAnsi="IPAexGothic" w:eastAsia="IPAexGothic"/>
                <w:sz w:val="24"/>
              </w:rPr>
              <w:t>°）</w:t>
            </w:r>
          </w:p>
        </w:tc>
        <w:tc>
          <w:tcPr>
            <w:tcW w:w="2002" w:type="dxa"/>
          </w:tcPr>
          <w:p>
            <w:pPr>
              <w:pStyle w:val="13"/>
              <w:spacing w:before="121"/>
              <w:ind w:left="749" w:right="736"/>
              <w:rPr>
                <w:rFonts w:ascii="IPAexGothic" w:hAnsi="IPAexGothic"/>
                <w:sz w:val="24"/>
              </w:rPr>
            </w:pPr>
            <w:r>
              <w:rPr>
                <w:w w:val="105"/>
                <w:sz w:val="24"/>
              </w:rPr>
              <w:t>-90</w:t>
            </w:r>
            <w:r>
              <w:rPr>
                <w:rFonts w:ascii="IPAexGothic" w:hAnsi="IPAexGothic"/>
                <w:w w:val="105"/>
                <w:sz w:val="24"/>
              </w:rPr>
              <w:t>°</w:t>
            </w:r>
          </w:p>
        </w:tc>
        <w:tc>
          <w:tcPr>
            <w:tcW w:w="1512" w:type="dxa"/>
          </w:tcPr>
          <w:p>
            <w:pPr>
              <w:pStyle w:val="13"/>
              <w:spacing w:before="121"/>
              <w:ind w:left="102" w:right="96"/>
              <w:rPr>
                <w:rFonts w:ascii="IPAexGothic" w:hAnsi="IPAexGothic"/>
                <w:sz w:val="24"/>
              </w:rPr>
            </w:pPr>
            <w:r>
              <w:rPr>
                <w:w w:val="105"/>
                <w:sz w:val="24"/>
              </w:rPr>
              <w:t>180</w:t>
            </w:r>
            <w:r>
              <w:rPr>
                <w:rFonts w:ascii="IPAexGothic" w:hAnsi="IPAexGothic"/>
                <w:w w:val="105"/>
                <w:sz w:val="24"/>
              </w:rPr>
              <w:t>°</w:t>
            </w:r>
          </w:p>
        </w:tc>
        <w:tc>
          <w:tcPr>
            <w:tcW w:w="1476" w:type="dxa"/>
          </w:tcPr>
          <w:p>
            <w:pPr>
              <w:pStyle w:val="13"/>
              <w:spacing w:before="121"/>
              <w:ind w:left="453" w:right="449"/>
              <w:rPr>
                <w:rFonts w:ascii="IPAexGothic" w:hAnsi="IPAexGothic"/>
                <w:sz w:val="24"/>
              </w:rPr>
            </w:pPr>
            <w:r>
              <w:rPr>
                <w:w w:val="105"/>
                <w:sz w:val="24"/>
              </w:rPr>
              <w:t>90</w:t>
            </w:r>
            <w:r>
              <w:rPr>
                <w:rFonts w:ascii="IPAexGothic" w:hAnsi="IPAexGothic"/>
                <w:w w:val="105"/>
                <w:sz w:val="24"/>
              </w:rPr>
              <w:t>°</w:t>
            </w:r>
          </w:p>
        </w:tc>
        <w:tc>
          <w:tcPr>
            <w:tcW w:w="2269" w:type="dxa"/>
          </w:tcPr>
          <w:p>
            <w:pPr>
              <w:pStyle w:val="13"/>
              <w:spacing w:before="121"/>
              <w:ind w:left="611" w:right="602"/>
              <w:rPr>
                <w:rFonts w:ascii="IPAexGothic" w:hAnsi="IPAexGothic"/>
                <w:sz w:val="24"/>
              </w:rPr>
            </w:pPr>
            <w:r>
              <w:rPr>
                <w:w w:val="105"/>
                <w:sz w:val="24"/>
              </w:rPr>
              <w:t>0</w:t>
            </w:r>
            <w:r>
              <w:rPr>
                <w:rFonts w:ascii="IPAexGothic" w:hAnsi="IPAexGothic"/>
                <w:w w:val="105"/>
                <w:sz w:val="24"/>
              </w:rPr>
              <w:t>°</w:t>
            </w:r>
          </w:p>
        </w:tc>
      </w:tr>
    </w:tbl>
    <w:p>
      <w:pPr>
        <w:pStyle w:val="10"/>
        <w:spacing w:before="49" w:line="295" w:lineRule="auto"/>
        <w:ind w:left="1600" w:right="1899" w:firstLine="419"/>
      </w:pPr>
      <w:r>
        <w:drawing>
          <wp:anchor distT="0" distB="0" distL="0" distR="0" simplePos="0" relativeHeight="251663360" behindDoc="0" locked="0" layoutInCell="1" allowOverlap="1">
            <wp:simplePos x="0" y="0"/>
            <wp:positionH relativeFrom="page">
              <wp:posOffset>1256030</wp:posOffset>
            </wp:positionH>
            <wp:positionV relativeFrom="paragraph">
              <wp:posOffset>658495</wp:posOffset>
            </wp:positionV>
            <wp:extent cx="5045710" cy="2059940"/>
            <wp:effectExtent l="0" t="0" r="0" b="0"/>
            <wp:wrapNone/>
            <wp:docPr id="133"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75.jpeg"/>
                    <pic:cNvPicPr>
                      <a:picLocks noChangeAspect="1"/>
                    </pic:cNvPicPr>
                  </pic:nvPicPr>
                  <pic:blipFill>
                    <a:blip r:embed="rId79" cstate="print"/>
                    <a:stretch>
                      <a:fillRect/>
                    </a:stretch>
                  </pic:blipFill>
                  <pic:spPr>
                    <a:xfrm>
                      <a:off x="0" y="0"/>
                      <a:ext cx="5045710" cy="2060001"/>
                    </a:xfrm>
                    <a:prstGeom prst="rect">
                      <a:avLst/>
                    </a:prstGeom>
                  </pic:spPr>
                </pic:pic>
              </a:graphicData>
            </a:graphic>
          </wp:anchor>
        </w:drawing>
      </w:r>
      <w:r>
        <w:t>Ajoutez des contrôles d’entrée à l’entrée de chaque section de la route pour calculer l’angle auquel l’AGV doit tourner lorsqu’il entre, puis calculez le temps en fonction de la vitesse angulaire de l’AGV.</w:t>
      </w:r>
    </w:p>
    <w:p>
      <w:pPr>
        <w:spacing w:after="0" w:line="295" w:lineRule="auto"/>
        <w:sectPr>
          <w:pgSz w:w="11910" w:h="16840"/>
          <w:pgMar w:top="1220" w:right="160" w:bottom="280" w:left="200" w:header="483" w:footer="0" w:gutter="0"/>
          <w:cols w:space="720" w:num="1"/>
        </w:sectPr>
      </w:pPr>
    </w:p>
    <w:p>
      <w:pPr>
        <w:pStyle w:val="10"/>
        <w:rPr>
          <w:sz w:val="20"/>
        </w:rPr>
      </w:pPr>
    </w:p>
    <w:p>
      <w:pPr>
        <w:pStyle w:val="10"/>
        <w:rPr>
          <w:sz w:val="20"/>
        </w:rPr>
      </w:pPr>
    </w:p>
    <w:p>
      <w:pPr>
        <w:pStyle w:val="10"/>
        <w:rPr>
          <w:sz w:val="20"/>
        </w:rPr>
      </w:pPr>
    </w:p>
    <w:p>
      <w:pPr>
        <w:pStyle w:val="10"/>
        <w:spacing w:before="10"/>
      </w:pPr>
    </w:p>
    <w:p>
      <w:pPr>
        <w:pStyle w:val="5"/>
        <w:numPr>
          <w:ilvl w:val="0"/>
          <w:numId w:val="10"/>
        </w:numPr>
        <w:tabs>
          <w:tab w:val="left" w:pos="2861"/>
        </w:tabs>
        <w:spacing w:before="0" w:after="0" w:line="575" w:lineRule="exact"/>
        <w:ind w:left="2860" w:right="0" w:hanging="409"/>
        <w:jc w:val="left"/>
        <w:rPr>
          <w:rFonts w:ascii="WenQuanYi Zen Hei Mono" w:hAnsi="WenQuanYi Zen Hei Mono"/>
          <w:b w:val="0"/>
        </w:rPr>
      </w:pPr>
      <w:r>
        <w:t>Méthodes</w:t>
      </w:r>
      <w:r>
        <w:rPr>
          <w:spacing w:val="-1"/>
        </w:rPr>
        <w:t xml:space="preserve"> </w:t>
      </w:r>
      <w:r>
        <w:t>d’optimisation</w:t>
      </w:r>
      <w:r>
        <w:rPr>
          <w:rFonts w:ascii="WenQuanYi Zen Hei Mono" w:hAnsi="WenQuanYi Zen Hei Mono"/>
          <w:b w:val="0"/>
        </w:rPr>
        <w:t xml:space="preserve"> </w:t>
      </w:r>
    </w:p>
    <w:p>
      <w:pPr>
        <w:pStyle w:val="10"/>
        <w:spacing w:before="1"/>
        <w:rPr>
          <w:rFonts w:ascii="WenQuanYi Zen Hei Mono"/>
          <w:b w:val="0"/>
          <w:sz w:val="20"/>
        </w:rPr>
      </w:pPr>
    </w:p>
    <w:p>
      <w:pPr>
        <w:pStyle w:val="6"/>
        <w:numPr>
          <w:ilvl w:val="1"/>
          <w:numId w:val="10"/>
        </w:numPr>
        <w:tabs>
          <w:tab w:val="left" w:pos="4417"/>
        </w:tabs>
        <w:spacing w:before="0" w:after="0" w:line="240" w:lineRule="auto"/>
        <w:ind w:left="4416" w:right="0" w:hanging="421"/>
        <w:jc w:val="left"/>
      </w:pPr>
      <w:r>
        <w:t>Expriment Management</w:t>
      </w:r>
      <w:r>
        <w:rPr>
          <w:spacing w:val="-1"/>
        </w:rPr>
        <w:t xml:space="preserve"> </w:t>
      </w:r>
      <w:r>
        <w:t>:</w:t>
      </w:r>
    </w:p>
    <w:p>
      <w:pPr>
        <w:pStyle w:val="10"/>
        <w:spacing w:before="11"/>
        <w:rPr>
          <w:b/>
          <w:sz w:val="39"/>
        </w:rPr>
      </w:pPr>
    </w:p>
    <w:p>
      <w:pPr>
        <w:pStyle w:val="10"/>
        <w:spacing w:line="295" w:lineRule="auto"/>
        <w:ind w:left="1600" w:right="1719" w:firstLine="419"/>
      </w:pPr>
      <w:r>
        <w:drawing>
          <wp:anchor distT="0" distB="0" distL="0" distR="0" simplePos="0" relativeHeight="251660288" behindDoc="0" locked="0" layoutInCell="1" allowOverlap="1">
            <wp:simplePos x="0" y="0"/>
            <wp:positionH relativeFrom="page">
              <wp:posOffset>1160145</wp:posOffset>
            </wp:positionH>
            <wp:positionV relativeFrom="paragraph">
              <wp:posOffset>1331595</wp:posOffset>
            </wp:positionV>
            <wp:extent cx="5248275" cy="2399665"/>
            <wp:effectExtent l="0" t="0" r="0" b="0"/>
            <wp:wrapTopAndBottom/>
            <wp:docPr id="135"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76.jpeg"/>
                    <pic:cNvPicPr>
                      <a:picLocks noChangeAspect="1"/>
                    </pic:cNvPicPr>
                  </pic:nvPicPr>
                  <pic:blipFill>
                    <a:blip r:embed="rId80" cstate="print"/>
                    <a:stretch>
                      <a:fillRect/>
                    </a:stretch>
                  </pic:blipFill>
                  <pic:spPr>
                    <a:xfrm>
                      <a:off x="0" y="0"/>
                      <a:ext cx="5248585" cy="2399633"/>
                    </a:xfrm>
                    <a:prstGeom prst="rect">
                      <a:avLst/>
                    </a:prstGeom>
                  </pic:spPr>
                </pic:pic>
              </a:graphicData>
            </a:graphic>
          </wp:anchor>
        </w:drawing>
      </w:r>
      <w:r>
        <w:t xml:space="preserve">La " Expriment Management " permet d’analyser et de comparer les performances des systèmes avec différentes configurations de paramètres. Il permet d’exécuter facilement plusieurs simulations avec autant de paramètres que possible et d’analyser l’effet de chaque paramètre sur les performances du système, en générant les graphiques correspondants. </w:t>
      </w:r>
      <w:r>
        <w:rPr>
          <w:i/>
        </w:rPr>
        <w:t xml:space="preserve">[15] </w:t>
      </w:r>
      <w:r>
        <w:t>Je vais utiliser cet outil pour vous montrer comment choisir les meilleurs paramètres.</w:t>
      </w:r>
    </w:p>
    <w:p>
      <w:pPr>
        <w:spacing w:before="197"/>
        <w:ind w:left="4250" w:right="0" w:firstLine="0"/>
        <w:jc w:val="left"/>
        <w:rPr>
          <w:i/>
          <w:sz w:val="21"/>
        </w:rPr>
      </w:pPr>
      <w:r>
        <w:rPr>
          <w:i/>
          <w:sz w:val="21"/>
        </w:rPr>
        <w:t>Figure 19 Dessin du modèle d'usine</w:t>
      </w:r>
    </w:p>
    <w:p>
      <w:pPr>
        <w:pStyle w:val="10"/>
        <w:spacing w:before="105" w:line="295" w:lineRule="auto"/>
        <w:ind w:left="1600" w:right="1699" w:firstLine="419"/>
      </w:pPr>
      <w:r>
        <w:t>Vous trouverez ci-dessous un modèle de simulation d’une ligne d’assemblage où nous voulons optimiser le nombre de palettes situées sur la ligne et la vitesse de la ligne pour lui donner un débit plus élevé.</w:t>
      </w:r>
    </w:p>
    <w:p>
      <w:pPr>
        <w:pStyle w:val="10"/>
        <w:spacing w:before="6"/>
        <w:rPr>
          <w:sz w:val="28"/>
        </w:rPr>
      </w:pPr>
    </w:p>
    <w:p>
      <w:pPr>
        <w:pStyle w:val="12"/>
        <w:numPr>
          <w:ilvl w:val="0"/>
          <w:numId w:val="13"/>
        </w:numPr>
        <w:tabs>
          <w:tab w:val="left" w:pos="2282"/>
        </w:tabs>
        <w:spacing w:before="0" w:after="0" w:line="240" w:lineRule="auto"/>
        <w:ind w:left="2282" w:right="0" w:hanging="262"/>
        <w:jc w:val="left"/>
        <w:rPr>
          <w:sz w:val="24"/>
        </w:rPr>
      </w:pPr>
      <w:r>
        <w:rPr>
          <w:sz w:val="24"/>
        </w:rPr>
        <w:t>Le nombre de patins de transport a été évalué entre 10 et 100 par pas de</w:t>
      </w:r>
      <w:r>
        <w:rPr>
          <w:spacing w:val="-11"/>
          <w:sz w:val="24"/>
        </w:rPr>
        <w:t xml:space="preserve"> </w:t>
      </w:r>
      <w:r>
        <w:rPr>
          <w:sz w:val="24"/>
        </w:rPr>
        <w:t>10.</w:t>
      </w:r>
    </w:p>
    <w:p>
      <w:pPr>
        <w:pStyle w:val="12"/>
        <w:numPr>
          <w:ilvl w:val="0"/>
          <w:numId w:val="13"/>
        </w:numPr>
        <w:tabs>
          <w:tab w:val="left" w:pos="2275"/>
        </w:tabs>
        <w:spacing w:before="58" w:after="0" w:line="240" w:lineRule="auto"/>
        <w:ind w:left="2274" w:right="0" w:hanging="255"/>
        <w:jc w:val="left"/>
        <w:rPr>
          <w:sz w:val="24"/>
        </w:rPr>
      </w:pPr>
      <w:r>
        <w:drawing>
          <wp:anchor distT="0" distB="0" distL="0" distR="0" simplePos="0" relativeHeight="251660288" behindDoc="0" locked="0" layoutInCell="1" allowOverlap="1">
            <wp:simplePos x="0" y="0"/>
            <wp:positionH relativeFrom="page">
              <wp:posOffset>2198370</wp:posOffset>
            </wp:positionH>
            <wp:positionV relativeFrom="paragraph">
              <wp:posOffset>292735</wp:posOffset>
            </wp:positionV>
            <wp:extent cx="3179445" cy="1736090"/>
            <wp:effectExtent l="0" t="0" r="0" b="0"/>
            <wp:wrapTopAndBottom/>
            <wp:docPr id="137"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77.png"/>
                    <pic:cNvPicPr>
                      <a:picLocks noChangeAspect="1"/>
                    </pic:cNvPicPr>
                  </pic:nvPicPr>
                  <pic:blipFill>
                    <a:blip r:embed="rId81" cstate="print"/>
                    <a:stretch>
                      <a:fillRect/>
                    </a:stretch>
                  </pic:blipFill>
                  <pic:spPr>
                    <a:xfrm>
                      <a:off x="0" y="0"/>
                      <a:ext cx="3179562" cy="1735931"/>
                    </a:xfrm>
                    <a:prstGeom prst="rect">
                      <a:avLst/>
                    </a:prstGeom>
                  </pic:spPr>
                </pic:pic>
              </a:graphicData>
            </a:graphic>
          </wp:anchor>
        </w:drawing>
      </w:r>
      <w:r>
        <w:rPr>
          <w:spacing w:val="-3"/>
          <w:sz w:val="24"/>
        </w:rPr>
        <w:t xml:space="preserve">Vitesse </w:t>
      </w:r>
      <w:r>
        <w:rPr>
          <w:sz w:val="24"/>
        </w:rPr>
        <w:t>de transport du convoyeur entre 1 et 5 m/s par pas de</w:t>
      </w:r>
      <w:r>
        <w:rPr>
          <w:spacing w:val="-2"/>
          <w:sz w:val="24"/>
        </w:rPr>
        <w:t xml:space="preserve"> </w:t>
      </w:r>
      <w:r>
        <w:rPr>
          <w:sz w:val="24"/>
        </w:rPr>
        <w:t>1.</w:t>
      </w:r>
    </w:p>
    <w:p>
      <w:pPr>
        <w:spacing w:before="71"/>
        <w:ind w:left="375" w:right="376" w:firstLine="0"/>
        <w:jc w:val="center"/>
        <w:rPr>
          <w:i/>
          <w:sz w:val="21"/>
        </w:rPr>
      </w:pPr>
      <w:r>
        <w:rPr>
          <w:i/>
          <w:sz w:val="21"/>
        </w:rPr>
        <w:t>Figure 20 Expérience 1</w:t>
      </w:r>
    </w:p>
    <w:p>
      <w:pPr>
        <w:spacing w:after="0"/>
        <w:jc w:val="center"/>
        <w:rPr>
          <w:sz w:val="21"/>
        </w:rPr>
        <w:sectPr>
          <w:pgSz w:w="11910" w:h="16840"/>
          <w:pgMar w:top="1220" w:right="160" w:bottom="280" w:left="200" w:header="483" w:footer="0" w:gutter="0"/>
          <w:cols w:space="720" w:num="1"/>
        </w:sectPr>
      </w:pPr>
    </w:p>
    <w:p>
      <w:pPr>
        <w:pStyle w:val="10"/>
        <w:spacing w:before="7"/>
        <w:rPr>
          <w:i/>
          <w:sz w:val="17"/>
        </w:rPr>
      </w:pPr>
    </w:p>
    <w:p>
      <w:pPr>
        <w:pStyle w:val="10"/>
        <w:spacing w:before="90"/>
        <w:ind w:left="2020"/>
      </w:pPr>
      <w:r>
        <w:t>Nous allons générer le tableau expérimental suivant.</w:t>
      </w:r>
    </w:p>
    <w:p>
      <w:pPr>
        <w:pStyle w:val="10"/>
        <w:spacing w:before="5"/>
        <w:rPr>
          <w:sz w:val="29"/>
        </w:rPr>
      </w:pPr>
    </w:p>
    <w:tbl>
      <w:tblPr>
        <w:tblStyle w:val="9"/>
        <w:tblW w:w="0" w:type="auto"/>
        <w:tblInd w:w="16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5"/>
        <w:gridCol w:w="2126"/>
        <w:gridCol w:w="1691"/>
        <w:gridCol w:w="20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2405" w:type="dxa"/>
          </w:tcPr>
          <w:p>
            <w:pPr>
              <w:pStyle w:val="13"/>
              <w:spacing w:line="271" w:lineRule="exact"/>
              <w:ind w:left="107"/>
              <w:jc w:val="left"/>
              <w:rPr>
                <w:sz w:val="24"/>
              </w:rPr>
            </w:pPr>
            <w:r>
              <w:rPr>
                <w:sz w:val="24"/>
              </w:rPr>
              <w:t>Numéro d’expérience</w:t>
            </w:r>
          </w:p>
        </w:tc>
        <w:tc>
          <w:tcPr>
            <w:tcW w:w="2126" w:type="dxa"/>
          </w:tcPr>
          <w:p>
            <w:pPr>
              <w:pStyle w:val="13"/>
              <w:spacing w:line="271" w:lineRule="exact"/>
              <w:ind w:left="108"/>
              <w:jc w:val="left"/>
              <w:rPr>
                <w:sz w:val="24"/>
              </w:rPr>
            </w:pPr>
            <w:r>
              <w:rPr>
                <w:sz w:val="24"/>
              </w:rPr>
              <w:t>Nombre de patins</w:t>
            </w:r>
          </w:p>
        </w:tc>
        <w:tc>
          <w:tcPr>
            <w:tcW w:w="1691" w:type="dxa"/>
          </w:tcPr>
          <w:p>
            <w:pPr>
              <w:pStyle w:val="13"/>
              <w:spacing w:line="271" w:lineRule="exact"/>
              <w:ind w:left="528"/>
              <w:jc w:val="left"/>
              <w:rPr>
                <w:sz w:val="24"/>
              </w:rPr>
            </w:pPr>
            <w:r>
              <w:rPr>
                <w:sz w:val="24"/>
              </w:rPr>
              <w:t>Vitesse</w:t>
            </w:r>
          </w:p>
        </w:tc>
        <w:tc>
          <w:tcPr>
            <w:tcW w:w="2073" w:type="dxa"/>
          </w:tcPr>
          <w:p>
            <w:pPr>
              <w:pStyle w:val="13"/>
              <w:spacing w:line="271" w:lineRule="exact"/>
              <w:ind w:left="529"/>
              <w:jc w:val="left"/>
              <w:rPr>
                <w:sz w:val="24"/>
              </w:rPr>
            </w:pPr>
            <w:r>
              <w:rPr>
                <w:sz w:val="24"/>
              </w:rPr>
              <w:t>Sortie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2405" w:type="dxa"/>
          </w:tcPr>
          <w:p>
            <w:pPr>
              <w:pStyle w:val="13"/>
              <w:spacing w:line="271" w:lineRule="exact"/>
              <w:ind w:left="527"/>
              <w:jc w:val="left"/>
              <w:rPr>
                <w:sz w:val="24"/>
              </w:rPr>
            </w:pPr>
            <w:r>
              <w:rPr>
                <w:sz w:val="24"/>
              </w:rPr>
              <w:t>Exp01</w:t>
            </w:r>
          </w:p>
        </w:tc>
        <w:tc>
          <w:tcPr>
            <w:tcW w:w="2126" w:type="dxa"/>
          </w:tcPr>
          <w:p>
            <w:pPr>
              <w:pStyle w:val="13"/>
              <w:spacing w:line="271" w:lineRule="exact"/>
              <w:ind w:left="528"/>
              <w:jc w:val="left"/>
              <w:rPr>
                <w:sz w:val="24"/>
              </w:rPr>
            </w:pPr>
            <w:r>
              <w:rPr>
                <w:sz w:val="24"/>
              </w:rPr>
              <w:t>10</w:t>
            </w:r>
          </w:p>
        </w:tc>
        <w:tc>
          <w:tcPr>
            <w:tcW w:w="1691" w:type="dxa"/>
          </w:tcPr>
          <w:p>
            <w:pPr>
              <w:pStyle w:val="13"/>
              <w:spacing w:line="271" w:lineRule="exact"/>
              <w:ind w:left="528"/>
              <w:jc w:val="left"/>
              <w:rPr>
                <w:sz w:val="24"/>
              </w:rPr>
            </w:pPr>
            <w:r>
              <w:rPr>
                <w:sz w:val="24"/>
              </w:rPr>
              <w:t>1</w:t>
            </w:r>
          </w:p>
        </w:tc>
        <w:tc>
          <w:tcPr>
            <w:tcW w:w="2073" w:type="dxa"/>
          </w:tcPr>
          <w:p>
            <w:pPr>
              <w:pStyle w:val="13"/>
              <w:spacing w:before="0"/>
              <w:jc w:val="left"/>
              <w:rPr>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2405" w:type="dxa"/>
          </w:tcPr>
          <w:p>
            <w:pPr>
              <w:pStyle w:val="13"/>
              <w:spacing w:line="271" w:lineRule="exact"/>
              <w:ind w:left="527"/>
              <w:jc w:val="left"/>
              <w:rPr>
                <w:sz w:val="24"/>
              </w:rPr>
            </w:pPr>
            <w:r>
              <w:rPr>
                <w:sz w:val="24"/>
              </w:rPr>
              <w:t>Exp02</w:t>
            </w:r>
          </w:p>
        </w:tc>
        <w:tc>
          <w:tcPr>
            <w:tcW w:w="2126" w:type="dxa"/>
          </w:tcPr>
          <w:p>
            <w:pPr>
              <w:pStyle w:val="13"/>
              <w:spacing w:line="271" w:lineRule="exact"/>
              <w:ind w:left="528"/>
              <w:jc w:val="left"/>
              <w:rPr>
                <w:sz w:val="24"/>
              </w:rPr>
            </w:pPr>
            <w:r>
              <w:rPr>
                <w:sz w:val="24"/>
              </w:rPr>
              <w:t>10</w:t>
            </w:r>
          </w:p>
        </w:tc>
        <w:tc>
          <w:tcPr>
            <w:tcW w:w="1691" w:type="dxa"/>
          </w:tcPr>
          <w:p>
            <w:pPr>
              <w:pStyle w:val="13"/>
              <w:spacing w:line="271" w:lineRule="exact"/>
              <w:ind w:left="528"/>
              <w:jc w:val="left"/>
              <w:rPr>
                <w:sz w:val="24"/>
              </w:rPr>
            </w:pPr>
            <w:r>
              <w:rPr>
                <w:sz w:val="24"/>
              </w:rPr>
              <w:t>2</w:t>
            </w:r>
          </w:p>
        </w:tc>
        <w:tc>
          <w:tcPr>
            <w:tcW w:w="2073" w:type="dxa"/>
          </w:tcPr>
          <w:p>
            <w:pPr>
              <w:pStyle w:val="13"/>
              <w:spacing w:before="0"/>
              <w:jc w:val="left"/>
              <w:rPr>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2405" w:type="dxa"/>
          </w:tcPr>
          <w:p>
            <w:pPr>
              <w:pStyle w:val="13"/>
              <w:spacing w:line="271" w:lineRule="exact"/>
              <w:ind w:left="527"/>
              <w:jc w:val="left"/>
              <w:rPr>
                <w:sz w:val="24"/>
              </w:rPr>
            </w:pPr>
            <w:r>
              <w:rPr>
                <w:sz w:val="24"/>
              </w:rPr>
              <w:t>Exp03</w:t>
            </w:r>
          </w:p>
        </w:tc>
        <w:tc>
          <w:tcPr>
            <w:tcW w:w="2126" w:type="dxa"/>
          </w:tcPr>
          <w:p>
            <w:pPr>
              <w:pStyle w:val="13"/>
              <w:spacing w:line="271" w:lineRule="exact"/>
              <w:ind w:left="528"/>
              <w:jc w:val="left"/>
              <w:rPr>
                <w:sz w:val="24"/>
              </w:rPr>
            </w:pPr>
            <w:r>
              <w:rPr>
                <w:sz w:val="24"/>
              </w:rPr>
              <w:t>10</w:t>
            </w:r>
          </w:p>
        </w:tc>
        <w:tc>
          <w:tcPr>
            <w:tcW w:w="1691" w:type="dxa"/>
          </w:tcPr>
          <w:p>
            <w:pPr>
              <w:pStyle w:val="13"/>
              <w:spacing w:line="271" w:lineRule="exact"/>
              <w:ind w:left="528"/>
              <w:jc w:val="left"/>
              <w:rPr>
                <w:sz w:val="24"/>
              </w:rPr>
            </w:pPr>
            <w:r>
              <w:rPr>
                <w:sz w:val="24"/>
              </w:rPr>
              <w:t>3</w:t>
            </w:r>
          </w:p>
        </w:tc>
        <w:tc>
          <w:tcPr>
            <w:tcW w:w="2073" w:type="dxa"/>
          </w:tcPr>
          <w:p>
            <w:pPr>
              <w:pStyle w:val="13"/>
              <w:spacing w:before="0"/>
              <w:jc w:val="left"/>
              <w:rPr>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2405" w:type="dxa"/>
          </w:tcPr>
          <w:p>
            <w:pPr>
              <w:pStyle w:val="13"/>
              <w:spacing w:line="271" w:lineRule="exact"/>
              <w:ind w:left="527"/>
              <w:jc w:val="left"/>
              <w:rPr>
                <w:sz w:val="24"/>
              </w:rPr>
            </w:pPr>
            <w:r>
              <w:rPr>
                <w:sz w:val="24"/>
              </w:rPr>
              <w:t>...</w:t>
            </w:r>
          </w:p>
        </w:tc>
        <w:tc>
          <w:tcPr>
            <w:tcW w:w="2126" w:type="dxa"/>
          </w:tcPr>
          <w:p>
            <w:pPr>
              <w:pStyle w:val="13"/>
              <w:spacing w:line="271" w:lineRule="exact"/>
              <w:ind w:left="528"/>
              <w:jc w:val="left"/>
              <w:rPr>
                <w:sz w:val="24"/>
              </w:rPr>
            </w:pPr>
            <w:r>
              <w:rPr>
                <w:sz w:val="24"/>
              </w:rPr>
              <w:t>...</w:t>
            </w:r>
          </w:p>
        </w:tc>
        <w:tc>
          <w:tcPr>
            <w:tcW w:w="1691" w:type="dxa"/>
          </w:tcPr>
          <w:p>
            <w:pPr>
              <w:pStyle w:val="13"/>
              <w:spacing w:line="271" w:lineRule="exact"/>
              <w:ind w:left="528"/>
              <w:jc w:val="left"/>
              <w:rPr>
                <w:sz w:val="24"/>
              </w:rPr>
            </w:pPr>
            <w:r>
              <w:rPr>
                <w:sz w:val="24"/>
              </w:rPr>
              <w:t>...</w:t>
            </w:r>
          </w:p>
        </w:tc>
        <w:tc>
          <w:tcPr>
            <w:tcW w:w="2073" w:type="dxa"/>
          </w:tcPr>
          <w:p>
            <w:pPr>
              <w:pStyle w:val="13"/>
              <w:spacing w:before="0"/>
              <w:jc w:val="left"/>
              <w:rPr>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7" w:hRule="atLeast"/>
        </w:trPr>
        <w:tc>
          <w:tcPr>
            <w:tcW w:w="2405" w:type="dxa"/>
          </w:tcPr>
          <w:p>
            <w:pPr>
              <w:pStyle w:val="13"/>
              <w:spacing w:before="47" w:line="271" w:lineRule="exact"/>
              <w:ind w:left="527"/>
              <w:jc w:val="left"/>
              <w:rPr>
                <w:sz w:val="24"/>
              </w:rPr>
            </w:pPr>
            <w:r>
              <w:rPr>
                <w:sz w:val="24"/>
              </w:rPr>
              <w:t>Exp49</w:t>
            </w:r>
          </w:p>
        </w:tc>
        <w:tc>
          <w:tcPr>
            <w:tcW w:w="2126" w:type="dxa"/>
          </w:tcPr>
          <w:p>
            <w:pPr>
              <w:pStyle w:val="13"/>
              <w:spacing w:before="47" w:line="271" w:lineRule="exact"/>
              <w:ind w:left="528"/>
              <w:jc w:val="left"/>
              <w:rPr>
                <w:sz w:val="24"/>
              </w:rPr>
            </w:pPr>
            <w:r>
              <w:rPr>
                <w:sz w:val="24"/>
              </w:rPr>
              <w:t>100</w:t>
            </w:r>
          </w:p>
        </w:tc>
        <w:tc>
          <w:tcPr>
            <w:tcW w:w="1691" w:type="dxa"/>
          </w:tcPr>
          <w:p>
            <w:pPr>
              <w:pStyle w:val="13"/>
              <w:spacing w:before="47" w:line="271" w:lineRule="exact"/>
              <w:ind w:left="528"/>
              <w:jc w:val="left"/>
              <w:rPr>
                <w:sz w:val="24"/>
              </w:rPr>
            </w:pPr>
            <w:r>
              <w:rPr>
                <w:sz w:val="24"/>
              </w:rPr>
              <w:t>4</w:t>
            </w:r>
          </w:p>
        </w:tc>
        <w:tc>
          <w:tcPr>
            <w:tcW w:w="2073" w:type="dxa"/>
          </w:tcPr>
          <w:p>
            <w:pPr>
              <w:pStyle w:val="13"/>
              <w:spacing w:before="0"/>
              <w:jc w:val="left"/>
              <w:rPr>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2405" w:type="dxa"/>
          </w:tcPr>
          <w:p>
            <w:pPr>
              <w:pStyle w:val="13"/>
              <w:spacing w:line="271" w:lineRule="exact"/>
              <w:ind w:left="527"/>
              <w:jc w:val="left"/>
              <w:rPr>
                <w:sz w:val="24"/>
              </w:rPr>
            </w:pPr>
            <w:r>
              <w:rPr>
                <w:sz w:val="24"/>
              </w:rPr>
              <w:t>Exp50</w:t>
            </w:r>
          </w:p>
        </w:tc>
        <w:tc>
          <w:tcPr>
            <w:tcW w:w="2126" w:type="dxa"/>
          </w:tcPr>
          <w:p>
            <w:pPr>
              <w:pStyle w:val="13"/>
              <w:spacing w:line="271" w:lineRule="exact"/>
              <w:ind w:left="528"/>
              <w:jc w:val="left"/>
              <w:rPr>
                <w:sz w:val="24"/>
              </w:rPr>
            </w:pPr>
            <w:r>
              <w:rPr>
                <w:sz w:val="24"/>
              </w:rPr>
              <w:t>100</w:t>
            </w:r>
          </w:p>
        </w:tc>
        <w:tc>
          <w:tcPr>
            <w:tcW w:w="1691" w:type="dxa"/>
          </w:tcPr>
          <w:p>
            <w:pPr>
              <w:pStyle w:val="13"/>
              <w:spacing w:line="271" w:lineRule="exact"/>
              <w:ind w:left="528"/>
              <w:jc w:val="left"/>
              <w:rPr>
                <w:sz w:val="24"/>
              </w:rPr>
            </w:pPr>
            <w:r>
              <w:rPr>
                <w:sz w:val="24"/>
              </w:rPr>
              <w:t>5</w:t>
            </w:r>
          </w:p>
        </w:tc>
        <w:tc>
          <w:tcPr>
            <w:tcW w:w="2073" w:type="dxa"/>
          </w:tcPr>
          <w:p>
            <w:pPr>
              <w:pStyle w:val="13"/>
              <w:spacing w:before="0"/>
              <w:jc w:val="left"/>
              <w:rPr>
                <w:sz w:val="22"/>
              </w:rPr>
            </w:pPr>
          </w:p>
        </w:tc>
      </w:tr>
    </w:tbl>
    <w:p>
      <w:pPr>
        <w:pStyle w:val="10"/>
        <w:spacing w:before="49" w:line="297" w:lineRule="auto"/>
        <w:ind w:left="1600" w:right="1699"/>
      </w:pPr>
      <w:r>
        <w:drawing>
          <wp:anchor distT="0" distB="0" distL="0" distR="0" simplePos="0" relativeHeight="251660288" behindDoc="0" locked="0" layoutInCell="1" allowOverlap="1">
            <wp:simplePos x="0" y="0"/>
            <wp:positionH relativeFrom="page">
              <wp:posOffset>1140460</wp:posOffset>
            </wp:positionH>
            <wp:positionV relativeFrom="paragraph">
              <wp:posOffset>751205</wp:posOffset>
            </wp:positionV>
            <wp:extent cx="5283200" cy="3093720"/>
            <wp:effectExtent l="0" t="0" r="0" b="0"/>
            <wp:wrapTopAndBottom/>
            <wp:docPr id="139" name="image78.jpeg" descr="E:\users\ChenSR\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78.jpeg" descr="E:\users\ChenSR\AppData\Local\Microsoft\Windows\INetCache\Content.Word\1.1.png"/>
                    <pic:cNvPicPr>
                      <a:picLocks noChangeAspect="1"/>
                    </pic:cNvPicPr>
                  </pic:nvPicPr>
                  <pic:blipFill>
                    <a:blip r:embed="rId82" cstate="print"/>
                    <a:stretch>
                      <a:fillRect/>
                    </a:stretch>
                  </pic:blipFill>
                  <pic:spPr>
                    <a:xfrm>
                      <a:off x="0" y="0"/>
                      <a:ext cx="5283513" cy="3093720"/>
                    </a:xfrm>
                    <a:prstGeom prst="rect">
                      <a:avLst/>
                    </a:prstGeom>
                  </pic:spPr>
                </pic:pic>
              </a:graphicData>
            </a:graphic>
          </wp:anchor>
        </w:drawing>
      </w:r>
      <w:r>
        <w:t>Après les calculs du logiciel, nous obtenons le graphique suivant, que nous pouvons trouver. Le rendement atteint son maximum dans le cas de l’expérience 12(30 patins, 2 m/s), puis commence à diminuer progressivement.</w:t>
      </w:r>
    </w:p>
    <w:p>
      <w:pPr>
        <w:spacing w:before="175"/>
        <w:ind w:left="4183" w:right="0" w:firstLine="0"/>
        <w:jc w:val="left"/>
        <w:rPr>
          <w:i/>
          <w:sz w:val="21"/>
        </w:rPr>
      </w:pPr>
      <w:r>
        <w:rPr>
          <w:i/>
          <w:sz w:val="21"/>
        </w:rPr>
        <w:t>Figure 21 Résultats de l'expérience 1</w:t>
      </w:r>
    </w:p>
    <w:p>
      <w:pPr>
        <w:pStyle w:val="10"/>
        <w:spacing w:before="144" w:line="295" w:lineRule="auto"/>
        <w:ind w:left="1600" w:right="1891"/>
      </w:pPr>
      <w:r>
        <w:drawing>
          <wp:anchor distT="0" distB="0" distL="0" distR="0" simplePos="0" relativeHeight="251660288" behindDoc="0" locked="0" layoutInCell="1" allowOverlap="1">
            <wp:simplePos x="0" y="0"/>
            <wp:positionH relativeFrom="page">
              <wp:posOffset>1826895</wp:posOffset>
            </wp:positionH>
            <wp:positionV relativeFrom="paragraph">
              <wp:posOffset>979805</wp:posOffset>
            </wp:positionV>
            <wp:extent cx="3905250" cy="1162050"/>
            <wp:effectExtent l="0" t="0" r="0" b="0"/>
            <wp:wrapTopAndBottom/>
            <wp:docPr id="141"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79.png"/>
                    <pic:cNvPicPr>
                      <a:picLocks noChangeAspect="1"/>
                    </pic:cNvPicPr>
                  </pic:nvPicPr>
                  <pic:blipFill>
                    <a:blip r:embed="rId83" cstate="print"/>
                    <a:stretch>
                      <a:fillRect/>
                    </a:stretch>
                  </pic:blipFill>
                  <pic:spPr>
                    <a:xfrm>
                      <a:off x="0" y="0"/>
                      <a:ext cx="3905250" cy="1162050"/>
                    </a:xfrm>
                    <a:prstGeom prst="rect">
                      <a:avLst/>
                    </a:prstGeom>
                  </pic:spPr>
                </pic:pic>
              </a:graphicData>
            </a:graphic>
          </wp:anchor>
        </w:drawing>
      </w:r>
      <w:r>
        <w:t>Puisque nous avons vu que le nombre optimal de patins se situe autour de 30, nous exécutons les 441 combinaisons pour un nombre de patins compris entre 20 et 40 et une vitesse de transport comprise entre 2 et 4 m/s par pas de 0,1 m/s. de transport entre 2 et 4 m/s par pas de 0,1 m/s.</w:t>
      </w:r>
    </w:p>
    <w:p>
      <w:pPr>
        <w:spacing w:before="82"/>
        <w:ind w:left="375" w:right="408" w:firstLine="0"/>
        <w:jc w:val="center"/>
        <w:rPr>
          <w:i/>
          <w:sz w:val="21"/>
        </w:rPr>
      </w:pPr>
      <w:r>
        <w:rPr>
          <w:i/>
          <w:sz w:val="21"/>
        </w:rPr>
        <w:t>Figure 22 Expérience 2</w:t>
      </w:r>
    </w:p>
    <w:p>
      <w:pPr>
        <w:spacing w:after="0"/>
        <w:jc w:val="center"/>
        <w:rPr>
          <w:sz w:val="21"/>
        </w:rPr>
        <w:sectPr>
          <w:pgSz w:w="11910" w:h="16840"/>
          <w:pgMar w:top="1220" w:right="160" w:bottom="280" w:left="200" w:header="483" w:footer="0" w:gutter="0"/>
          <w:cols w:space="720" w:num="1"/>
        </w:sectPr>
      </w:pPr>
    </w:p>
    <w:p>
      <w:pPr>
        <w:pStyle w:val="10"/>
        <w:rPr>
          <w:i/>
          <w:sz w:val="20"/>
        </w:rPr>
      </w:pPr>
    </w:p>
    <w:p>
      <w:pPr>
        <w:pStyle w:val="10"/>
        <w:spacing w:before="7"/>
        <w:rPr>
          <w:i/>
          <w:sz w:val="10"/>
        </w:rPr>
      </w:pPr>
    </w:p>
    <w:p>
      <w:pPr>
        <w:pStyle w:val="10"/>
        <w:ind w:left="1596"/>
        <w:rPr>
          <w:sz w:val="20"/>
        </w:rPr>
      </w:pPr>
      <w:r>
        <w:rPr>
          <w:sz w:val="20"/>
        </w:rPr>
        <w:drawing>
          <wp:inline distT="0" distB="0" distL="0" distR="0">
            <wp:extent cx="5285105" cy="2044700"/>
            <wp:effectExtent l="0" t="0" r="0" b="0"/>
            <wp:docPr id="143"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80.png"/>
                    <pic:cNvPicPr>
                      <a:picLocks noChangeAspect="1"/>
                    </pic:cNvPicPr>
                  </pic:nvPicPr>
                  <pic:blipFill>
                    <a:blip r:embed="rId84" cstate="print"/>
                    <a:stretch>
                      <a:fillRect/>
                    </a:stretch>
                  </pic:blipFill>
                  <pic:spPr>
                    <a:xfrm>
                      <a:off x="0" y="0"/>
                      <a:ext cx="5285222" cy="2045112"/>
                    </a:xfrm>
                    <a:prstGeom prst="rect">
                      <a:avLst/>
                    </a:prstGeom>
                  </pic:spPr>
                </pic:pic>
              </a:graphicData>
            </a:graphic>
          </wp:inline>
        </w:drawing>
      </w:r>
    </w:p>
    <w:p>
      <w:pPr>
        <w:pStyle w:val="10"/>
        <w:spacing w:before="1"/>
        <w:rPr>
          <w:i/>
          <w:sz w:val="10"/>
        </w:rPr>
      </w:pPr>
    </w:p>
    <w:p>
      <w:pPr>
        <w:spacing w:before="92"/>
        <w:ind w:left="375" w:right="417" w:firstLine="0"/>
        <w:jc w:val="center"/>
        <w:rPr>
          <w:i/>
          <w:sz w:val="21"/>
        </w:rPr>
      </w:pPr>
      <w:r>
        <w:rPr>
          <w:i/>
          <w:sz w:val="21"/>
        </w:rPr>
        <w:t>Figure 23 Résultats de l'expérience 2</w:t>
      </w:r>
    </w:p>
    <w:p>
      <w:pPr>
        <w:pStyle w:val="10"/>
        <w:rPr>
          <w:i/>
          <w:sz w:val="20"/>
        </w:rPr>
      </w:pPr>
    </w:p>
    <w:p>
      <w:pPr>
        <w:pStyle w:val="10"/>
        <w:spacing w:before="4"/>
        <w:rPr>
          <w:i/>
          <w:sz w:val="23"/>
        </w:rPr>
      </w:pPr>
    </w:p>
    <w:p>
      <w:pPr>
        <w:pStyle w:val="10"/>
        <w:spacing w:before="1" w:line="295" w:lineRule="auto"/>
        <w:ind w:left="1600" w:right="1758"/>
      </w:pPr>
      <w:r>
        <w:t>Nous pouvons voir que jusqu’à l’expérience 179, la quantité de production augmente significativement en augmentant le nombre de patins et la vitesse du convoyeur.</w:t>
      </w:r>
    </w:p>
    <w:p>
      <w:pPr>
        <w:pStyle w:val="10"/>
        <w:spacing w:line="295" w:lineRule="auto"/>
        <w:ind w:left="1600" w:right="1880"/>
      </w:pPr>
      <w:r>
        <w:t>Cependant, à partir de l’expérience 185, il est difficile d’augmenter le rendement en augmentant à la fois la vitesse du convoyeur et le nombre de supports.</w:t>
      </w:r>
    </w:p>
    <w:p>
      <w:pPr>
        <w:pStyle w:val="10"/>
        <w:spacing w:before="4"/>
        <w:rPr>
          <w:sz w:val="28"/>
        </w:rPr>
      </w:pPr>
    </w:p>
    <w:p>
      <w:pPr>
        <w:pStyle w:val="10"/>
        <w:spacing w:before="1" w:line="295" w:lineRule="auto"/>
        <w:ind w:left="1600" w:right="1739" w:firstLine="419"/>
      </w:pPr>
      <w:r>
        <w:drawing>
          <wp:anchor distT="0" distB="0" distL="0" distR="0" simplePos="0" relativeHeight="251664384" behindDoc="0" locked="0" layoutInCell="1" allowOverlap="1">
            <wp:simplePos x="0" y="0"/>
            <wp:positionH relativeFrom="page">
              <wp:posOffset>1143000</wp:posOffset>
            </wp:positionH>
            <wp:positionV relativeFrom="paragraph">
              <wp:posOffset>740410</wp:posOffset>
            </wp:positionV>
            <wp:extent cx="3085465" cy="918210"/>
            <wp:effectExtent l="0" t="0" r="0" b="0"/>
            <wp:wrapNone/>
            <wp:docPr id="145"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79.png"/>
                    <pic:cNvPicPr>
                      <a:picLocks noChangeAspect="1"/>
                    </pic:cNvPicPr>
                  </pic:nvPicPr>
                  <pic:blipFill>
                    <a:blip r:embed="rId83" cstate="print"/>
                    <a:stretch>
                      <a:fillRect/>
                    </a:stretch>
                  </pic:blipFill>
                  <pic:spPr>
                    <a:xfrm>
                      <a:off x="0" y="0"/>
                      <a:ext cx="3085459" cy="918019"/>
                    </a:xfrm>
                    <a:prstGeom prst="rect">
                      <a:avLst/>
                    </a:prstGeom>
                  </pic:spPr>
                </pic:pic>
              </a:graphicData>
            </a:graphic>
          </wp:anchor>
        </w:drawing>
      </w:r>
      <w:r>
        <w:drawing>
          <wp:anchor distT="0" distB="0" distL="0" distR="0" simplePos="0" relativeHeight="251664384" behindDoc="0" locked="0" layoutInCell="1" allowOverlap="1">
            <wp:simplePos x="0" y="0"/>
            <wp:positionH relativeFrom="page">
              <wp:posOffset>1143000</wp:posOffset>
            </wp:positionH>
            <wp:positionV relativeFrom="paragraph">
              <wp:posOffset>1751330</wp:posOffset>
            </wp:positionV>
            <wp:extent cx="3102610" cy="2033270"/>
            <wp:effectExtent l="0" t="0" r="0" b="0"/>
            <wp:wrapNone/>
            <wp:docPr id="147" name="image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81.jpeg"/>
                    <pic:cNvPicPr>
                      <a:picLocks noChangeAspect="1"/>
                    </pic:cNvPicPr>
                  </pic:nvPicPr>
                  <pic:blipFill>
                    <a:blip r:embed="rId85" cstate="print"/>
                    <a:stretch>
                      <a:fillRect/>
                    </a:stretch>
                  </pic:blipFill>
                  <pic:spPr>
                    <a:xfrm>
                      <a:off x="0" y="0"/>
                      <a:ext cx="3102581" cy="2033016"/>
                    </a:xfrm>
                    <a:prstGeom prst="rect">
                      <a:avLst/>
                    </a:prstGeom>
                  </pic:spPr>
                </pic:pic>
              </a:graphicData>
            </a:graphic>
          </wp:anchor>
        </w:drawing>
      </w:r>
      <w:r>
        <w:drawing>
          <wp:anchor distT="0" distB="0" distL="0" distR="0" simplePos="0" relativeHeight="251665408" behindDoc="0" locked="0" layoutInCell="1" allowOverlap="1">
            <wp:simplePos x="0" y="0"/>
            <wp:positionH relativeFrom="page">
              <wp:posOffset>4902200</wp:posOffset>
            </wp:positionH>
            <wp:positionV relativeFrom="paragraph">
              <wp:posOffset>728345</wp:posOffset>
            </wp:positionV>
            <wp:extent cx="1517650" cy="3063240"/>
            <wp:effectExtent l="0" t="0" r="0" b="0"/>
            <wp:wrapNone/>
            <wp:docPr id="149"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82.jpeg"/>
                    <pic:cNvPicPr>
                      <a:picLocks noChangeAspect="1"/>
                    </pic:cNvPicPr>
                  </pic:nvPicPr>
                  <pic:blipFill>
                    <a:blip r:embed="rId86" cstate="print"/>
                    <a:stretch>
                      <a:fillRect/>
                    </a:stretch>
                  </pic:blipFill>
                  <pic:spPr>
                    <a:xfrm>
                      <a:off x="0" y="0"/>
                      <a:ext cx="1517335" cy="3063240"/>
                    </a:xfrm>
                    <a:prstGeom prst="rect">
                      <a:avLst/>
                    </a:prstGeom>
                  </pic:spPr>
                </pic:pic>
              </a:graphicData>
            </a:graphic>
          </wp:anchor>
        </w:drawing>
      </w:r>
      <w:r>
        <w:t>Nous avons compté le rendement le plus élevé de 2315, puis nous avons effectué des combinaisons entre 25 et 35 et 1 et 3 m/s pour trouver toutes les combinaisons ayant le même rendement.</w:t>
      </w: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spacing w:before="218"/>
        <w:ind w:left="375" w:right="426" w:firstLine="0"/>
        <w:jc w:val="center"/>
        <w:rPr>
          <w:i/>
          <w:sz w:val="21"/>
        </w:rPr>
      </w:pPr>
      <w:r>
        <w:rPr>
          <w:i/>
          <w:sz w:val="21"/>
        </w:rPr>
        <w:t>Figure 24 Expérience 3 et les résultats</w:t>
      </w:r>
    </w:p>
    <w:p>
      <w:pPr>
        <w:spacing w:after="0"/>
        <w:jc w:val="center"/>
        <w:rPr>
          <w:sz w:val="21"/>
        </w:rPr>
        <w:sectPr>
          <w:pgSz w:w="11910" w:h="16840"/>
          <w:pgMar w:top="1220" w:right="160" w:bottom="280" w:left="200" w:header="483" w:footer="0" w:gutter="0"/>
          <w:cols w:space="720" w:num="1"/>
        </w:sectPr>
      </w:pPr>
    </w:p>
    <w:p>
      <w:pPr>
        <w:pStyle w:val="10"/>
        <w:spacing w:before="7"/>
        <w:rPr>
          <w:i/>
          <w:sz w:val="17"/>
        </w:rPr>
      </w:pPr>
    </w:p>
    <w:p>
      <w:pPr>
        <w:pStyle w:val="10"/>
        <w:spacing w:before="90" w:line="295" w:lineRule="auto"/>
        <w:ind w:left="1600" w:right="1745"/>
      </w:pPr>
      <w:r>
        <w:t>La combinaison optimale combine un rendement maximal avec une vitesse minimale du convoyeur (sécurité, économies d’énergie) et un nombre minimal de patins et le nombre minimum de patins. Donc La combinaison optimale est</w:t>
      </w:r>
    </w:p>
    <w:p>
      <w:pPr>
        <w:pStyle w:val="10"/>
        <w:spacing w:before="3"/>
        <w:rPr>
          <w:sz w:val="28"/>
        </w:rPr>
      </w:pPr>
    </w:p>
    <w:p>
      <w:pPr>
        <w:pStyle w:val="7"/>
        <w:numPr>
          <w:ilvl w:val="0"/>
          <w:numId w:val="14"/>
        </w:numPr>
        <w:tabs>
          <w:tab w:val="left" w:pos="2383"/>
        </w:tabs>
        <w:spacing w:before="0" w:after="0" w:line="240" w:lineRule="auto"/>
        <w:ind w:left="2382" w:right="0" w:hanging="363"/>
        <w:jc w:val="left"/>
      </w:pPr>
      <w:r>
        <w:t>30 patins</w:t>
      </w:r>
    </w:p>
    <w:p>
      <w:pPr>
        <w:pStyle w:val="12"/>
        <w:numPr>
          <w:ilvl w:val="0"/>
          <w:numId w:val="14"/>
        </w:numPr>
        <w:tabs>
          <w:tab w:val="left" w:pos="2383"/>
        </w:tabs>
        <w:spacing w:before="60" w:after="0" w:line="240" w:lineRule="auto"/>
        <w:ind w:left="2382" w:right="0" w:hanging="363"/>
        <w:jc w:val="left"/>
        <w:rPr>
          <w:b/>
          <w:sz w:val="24"/>
        </w:rPr>
      </w:pPr>
      <w:r>
        <w:rPr>
          <w:b/>
          <w:sz w:val="24"/>
        </w:rPr>
        <w:t>1,9 m/s Vitesse du</w:t>
      </w:r>
      <w:r>
        <w:rPr>
          <w:b/>
          <w:spacing w:val="-5"/>
          <w:sz w:val="24"/>
        </w:rPr>
        <w:t xml:space="preserve"> </w:t>
      </w:r>
      <w:r>
        <w:rPr>
          <w:b/>
          <w:sz w:val="24"/>
        </w:rPr>
        <w:t>convoyeur</w:t>
      </w:r>
    </w:p>
    <w:p>
      <w:pPr>
        <w:spacing w:after="0" w:line="240" w:lineRule="auto"/>
        <w:jc w:val="left"/>
        <w:rPr>
          <w:sz w:val="24"/>
        </w:rPr>
        <w:sectPr>
          <w:pgSz w:w="11910" w:h="16840"/>
          <w:pgMar w:top="1220" w:right="160" w:bottom="280" w:left="200" w:header="483" w:footer="0" w:gutter="0"/>
          <w:cols w:space="720" w:num="1"/>
        </w:sectPr>
      </w:pPr>
    </w:p>
    <w:p>
      <w:pPr>
        <w:pStyle w:val="10"/>
        <w:rPr>
          <w:b/>
          <w:sz w:val="20"/>
        </w:rPr>
      </w:pPr>
    </w:p>
    <w:p>
      <w:pPr>
        <w:pStyle w:val="10"/>
        <w:rPr>
          <w:b/>
          <w:sz w:val="20"/>
        </w:rPr>
      </w:pPr>
    </w:p>
    <w:p>
      <w:pPr>
        <w:pStyle w:val="10"/>
        <w:rPr>
          <w:b/>
          <w:sz w:val="20"/>
        </w:rPr>
      </w:pPr>
    </w:p>
    <w:p>
      <w:pPr>
        <w:spacing w:before="212"/>
        <w:ind w:left="375" w:right="413" w:firstLine="0"/>
        <w:jc w:val="center"/>
        <w:rPr>
          <w:b/>
          <w:sz w:val="52"/>
        </w:rPr>
      </w:pPr>
      <w:bookmarkStart w:id="18" w:name="_bookmark16"/>
      <w:bookmarkEnd w:id="18"/>
      <w:r>
        <w:rPr>
          <w:b/>
          <w:sz w:val="52"/>
        </w:rPr>
        <w:t>Conclusion</w:t>
      </w:r>
    </w:p>
    <w:p>
      <w:pPr>
        <w:pStyle w:val="10"/>
        <w:spacing w:before="338" w:line="295" w:lineRule="auto"/>
        <w:ind w:left="1600" w:right="1666"/>
      </w:pPr>
      <w:r>
        <w:t>Pour conclure, ce stage de six mois a été une expérience enrichissante qui m’a permis d’apprendre beaucoup de choses nouvelles et m’a donné une vision approfondie du secteur des énergies nouvelles. J’ai été très inspiré par la possibilité d’utiliser mes connaissances pour développer des logiciels et des systèmes et de contribuer à l’entreprise en faisant le lien entre ce que j’ai appris à l’école et ce qui se passe réellement dans l’entreprise. J’ai beaucoup appris sur les algorithmes d’apprentissage profond en résolvant le traitement des images en python dans le cadre du projet. J’ai rencontré beaucoup de personnes très compétentes, ce qui a grandement amélioré mes connaissances du secteur de l’internet et m’a aidé à planifier ma future carrière.</w:t>
      </w:r>
    </w:p>
    <w:p>
      <w:pPr>
        <w:pStyle w:val="10"/>
        <w:spacing w:before="10"/>
        <w:rPr>
          <w:sz w:val="28"/>
        </w:rPr>
      </w:pPr>
    </w:p>
    <w:p>
      <w:pPr>
        <w:pStyle w:val="10"/>
        <w:spacing w:line="295" w:lineRule="auto"/>
        <w:ind w:left="1600" w:right="2532"/>
      </w:pPr>
      <w:r>
        <w:t>En outre, grâce au système de simulation que j’ai construit, j’ai eu l’occasion d’observer des équipements physiques réels et j’ai pu me faire une idée des connexions entre les différents équipements et de la manière d’optimiser les paramètres des équipements pour tirer le meilleur parti de l’usine.</w:t>
      </w:r>
    </w:p>
    <w:p>
      <w:pPr>
        <w:pStyle w:val="10"/>
        <w:spacing w:before="5"/>
        <w:rPr>
          <w:sz w:val="28"/>
        </w:rPr>
      </w:pPr>
    </w:p>
    <w:p>
      <w:pPr>
        <w:pStyle w:val="10"/>
        <w:ind w:left="1600"/>
      </w:pPr>
      <w:r>
        <w:t>Les principales tâches que j’ai accomplies sont les suivantes.</w:t>
      </w:r>
    </w:p>
    <w:p>
      <w:pPr>
        <w:pStyle w:val="10"/>
        <w:rPr>
          <w:sz w:val="34"/>
        </w:rPr>
      </w:pPr>
    </w:p>
    <w:p>
      <w:pPr>
        <w:pStyle w:val="12"/>
        <w:numPr>
          <w:ilvl w:val="0"/>
          <w:numId w:val="15"/>
        </w:numPr>
        <w:tabs>
          <w:tab w:val="left" w:pos="1841"/>
        </w:tabs>
        <w:spacing w:before="0" w:after="0" w:line="295" w:lineRule="auto"/>
        <w:ind w:left="1840" w:right="1780" w:hanging="240"/>
        <w:jc w:val="left"/>
        <w:rPr>
          <w:sz w:val="24"/>
        </w:rPr>
      </w:pPr>
      <w:r>
        <w:rPr>
          <w:spacing w:val="-4"/>
          <w:sz w:val="24"/>
        </w:rPr>
        <w:t xml:space="preserve">L’ajout </w:t>
      </w:r>
      <w:r>
        <w:rPr>
          <w:sz w:val="24"/>
        </w:rPr>
        <w:t>d’un logiciel d’inspection supplémentaire au processus de détection des défauts dans l’usine a permis de réduire de manière significative les taux de sur-</w:t>
      </w:r>
      <w:r>
        <w:rPr>
          <w:spacing w:val="-26"/>
          <w:sz w:val="24"/>
        </w:rPr>
        <w:t xml:space="preserve"> </w:t>
      </w:r>
      <w:r>
        <w:rPr>
          <w:sz w:val="24"/>
        </w:rPr>
        <w:t>et de</w:t>
      </w:r>
      <w:r>
        <w:rPr>
          <w:spacing w:val="-2"/>
          <w:sz w:val="24"/>
        </w:rPr>
        <w:t xml:space="preserve"> </w:t>
      </w:r>
      <w:r>
        <w:rPr>
          <w:sz w:val="24"/>
        </w:rPr>
        <w:t>sous-abattage.</w:t>
      </w:r>
    </w:p>
    <w:p>
      <w:pPr>
        <w:pStyle w:val="12"/>
        <w:numPr>
          <w:ilvl w:val="0"/>
          <w:numId w:val="15"/>
        </w:numPr>
        <w:tabs>
          <w:tab w:val="left" w:pos="1841"/>
        </w:tabs>
        <w:spacing w:before="2" w:after="0" w:line="295" w:lineRule="auto"/>
        <w:ind w:left="1840" w:right="2201" w:hanging="240"/>
        <w:jc w:val="left"/>
        <w:rPr>
          <w:sz w:val="24"/>
        </w:rPr>
      </w:pPr>
      <w:r>
        <w:rPr>
          <w:sz w:val="24"/>
        </w:rPr>
        <w:t>achevé les modèles de simulation pour deux segments de l’usine et accéléré le processus de numérisation de</w:t>
      </w:r>
      <w:r>
        <w:rPr>
          <w:spacing w:val="-4"/>
          <w:sz w:val="24"/>
        </w:rPr>
        <w:t xml:space="preserve"> </w:t>
      </w:r>
      <w:r>
        <w:rPr>
          <w:sz w:val="24"/>
        </w:rPr>
        <w:t>l’usine.</w:t>
      </w:r>
    </w:p>
    <w:p>
      <w:pPr>
        <w:pStyle w:val="12"/>
        <w:numPr>
          <w:ilvl w:val="0"/>
          <w:numId w:val="15"/>
        </w:numPr>
        <w:tabs>
          <w:tab w:val="left" w:pos="1841"/>
        </w:tabs>
        <w:spacing w:before="0" w:after="0" w:line="295" w:lineRule="auto"/>
        <w:ind w:left="1840" w:right="2057" w:hanging="240"/>
        <w:jc w:val="left"/>
        <w:rPr>
          <w:sz w:val="24"/>
        </w:rPr>
      </w:pPr>
      <w:r>
        <w:rPr>
          <w:sz w:val="24"/>
        </w:rPr>
        <w:t>fourni 40 suggestions d’amélioration du logiciel industriel de Sensetime et les a aidés à les mettre en</w:t>
      </w:r>
      <w:r>
        <w:rPr>
          <w:spacing w:val="-3"/>
          <w:sz w:val="24"/>
        </w:rPr>
        <w:t xml:space="preserve"> </w:t>
      </w:r>
      <w:r>
        <w:rPr>
          <w:sz w:val="24"/>
        </w:rPr>
        <w:t>œuvre.</w:t>
      </w:r>
    </w:p>
    <w:p>
      <w:pPr>
        <w:pStyle w:val="10"/>
        <w:spacing w:before="5"/>
        <w:rPr>
          <w:sz w:val="28"/>
        </w:rPr>
      </w:pPr>
    </w:p>
    <w:p>
      <w:pPr>
        <w:pStyle w:val="10"/>
        <w:spacing w:line="295" w:lineRule="auto"/>
        <w:ind w:left="1600" w:right="1826"/>
      </w:pPr>
      <w:r>
        <w:t>Pour le secteur de l’internet, les projets à vocation industrielle requièrent non seulement nos connaissances frontales et dorsales, mais aussi la capacité d’aller plus loin dans la chaîne de production, de comprendre nos modèles de chaîne de production et de développer des systèmes réellement applicables à la chaîne de production, ce sur quoi j’espère travailler à</w:t>
      </w:r>
      <w:r>
        <w:rPr>
          <w:spacing w:val="-7"/>
        </w:rPr>
        <w:t xml:space="preserve"> </w:t>
      </w:r>
      <w:r>
        <w:t>l’avenir.</w:t>
      </w:r>
    </w:p>
    <w:p>
      <w:pPr>
        <w:pStyle w:val="10"/>
        <w:spacing w:before="7"/>
        <w:rPr>
          <w:sz w:val="28"/>
        </w:rPr>
      </w:pPr>
    </w:p>
    <w:p>
      <w:pPr>
        <w:pStyle w:val="10"/>
        <w:spacing w:line="295" w:lineRule="auto"/>
        <w:ind w:left="1600" w:right="2045"/>
      </w:pPr>
      <w:r>
        <w:t>Enfin, je tiens à remercier mes tuteurs, mes collègues et ceux qui m’ont gentiment accueilli pendant mon stage. J’ai également beaucoup apprécié le cours.</w:t>
      </w:r>
    </w:p>
    <w:p>
      <w:pPr>
        <w:pStyle w:val="10"/>
        <w:spacing w:before="7"/>
        <w:rPr>
          <w:sz w:val="28"/>
        </w:rPr>
      </w:pPr>
    </w:p>
    <w:p>
      <w:pPr>
        <w:pStyle w:val="10"/>
        <w:ind w:left="1600"/>
      </w:pPr>
      <w:r>
        <w:t>- Et ceci conclut le rapport. Merci de votre attention !</w:t>
      </w:r>
    </w:p>
    <w:p>
      <w:pPr>
        <w:spacing w:after="0"/>
        <w:sectPr>
          <w:pgSz w:w="11910" w:h="16840"/>
          <w:pgMar w:top="1220" w:right="160" w:bottom="280" w:left="200" w:header="483" w:footer="0" w:gutter="0"/>
          <w:cols w:space="720" w:num="1"/>
        </w:sectPr>
      </w:pPr>
    </w:p>
    <w:p>
      <w:pPr>
        <w:pStyle w:val="10"/>
        <w:spacing w:before="9"/>
        <w:rPr>
          <w:sz w:val="13"/>
        </w:rPr>
      </w:pPr>
    </w:p>
    <w:p>
      <w:pPr>
        <w:pStyle w:val="2"/>
        <w:ind w:right="413"/>
      </w:pPr>
      <w:bookmarkStart w:id="19" w:name="_bookmark17"/>
      <w:bookmarkEnd w:id="19"/>
      <w:r>
        <w:t>Bibliographie</w:t>
      </w:r>
    </w:p>
    <w:p>
      <w:pPr>
        <w:pStyle w:val="12"/>
        <w:numPr>
          <w:ilvl w:val="0"/>
          <w:numId w:val="16"/>
        </w:numPr>
        <w:tabs>
          <w:tab w:val="left" w:pos="1968"/>
        </w:tabs>
        <w:spacing w:before="337" w:after="0" w:line="240" w:lineRule="auto"/>
        <w:ind w:left="1967" w:right="0" w:hanging="368"/>
        <w:jc w:val="left"/>
        <w:rPr>
          <w:i/>
          <w:sz w:val="24"/>
        </w:rPr>
      </w:pPr>
      <w:r>
        <w:rPr>
          <w:i/>
          <w:sz w:val="24"/>
        </w:rPr>
        <w:t>CATL. Présentation CATL.</w:t>
      </w:r>
      <w:r>
        <w:rPr>
          <w:i/>
          <w:spacing w:val="-3"/>
          <w:sz w:val="24"/>
        </w:rPr>
        <w:t xml:space="preserve"> </w:t>
      </w:r>
      <w:r>
        <w:rPr>
          <w:i/>
          <w:sz w:val="24"/>
        </w:rPr>
        <w:t>2022</w:t>
      </w:r>
    </w:p>
    <w:p>
      <w:pPr>
        <w:pStyle w:val="10"/>
        <w:spacing w:before="10"/>
        <w:rPr>
          <w:i/>
          <w:sz w:val="33"/>
        </w:rPr>
      </w:pPr>
    </w:p>
    <w:p>
      <w:pPr>
        <w:pStyle w:val="12"/>
        <w:numPr>
          <w:ilvl w:val="0"/>
          <w:numId w:val="16"/>
        </w:numPr>
        <w:tabs>
          <w:tab w:val="left" w:pos="1968"/>
        </w:tabs>
        <w:spacing w:before="0" w:after="0" w:line="240" w:lineRule="auto"/>
        <w:ind w:left="1967" w:right="0" w:hanging="368"/>
        <w:jc w:val="left"/>
        <w:rPr>
          <w:i/>
          <w:sz w:val="24"/>
        </w:rPr>
      </w:pPr>
      <w:r>
        <w:rPr>
          <w:i/>
          <w:sz w:val="24"/>
        </w:rPr>
        <w:t>site officiel de CATL.</w:t>
      </w:r>
      <w:r>
        <w:rPr>
          <w:i/>
          <w:spacing w:val="-6"/>
          <w:sz w:val="24"/>
        </w:rPr>
        <w:t xml:space="preserve"> </w:t>
      </w:r>
      <w:r>
        <w:fldChar w:fldCharType="begin"/>
      </w:r>
      <w:r>
        <w:instrText xml:space="preserve"> HYPERLINK "http://www.catl.com/" \h </w:instrText>
      </w:r>
      <w:r>
        <w:fldChar w:fldCharType="separate"/>
      </w:r>
      <w:r>
        <w:rPr>
          <w:i/>
          <w:sz w:val="24"/>
        </w:rPr>
        <w:t>https://w</w:t>
      </w:r>
      <w:r>
        <w:rPr>
          <w:i/>
          <w:sz w:val="24"/>
        </w:rPr>
        <w:fldChar w:fldCharType="end"/>
      </w:r>
      <w:r>
        <w:rPr>
          <w:i/>
          <w:sz w:val="24"/>
        </w:rPr>
        <w:t>ww.c</w:t>
      </w:r>
      <w:r>
        <w:fldChar w:fldCharType="begin"/>
      </w:r>
      <w:r>
        <w:instrText xml:space="preserve"> HYPERLINK "http://www.catl.com/" \h </w:instrText>
      </w:r>
      <w:r>
        <w:fldChar w:fldCharType="separate"/>
      </w:r>
      <w:r>
        <w:rPr>
          <w:i/>
          <w:sz w:val="24"/>
        </w:rPr>
        <w:t>atl.com/</w:t>
      </w:r>
      <w:r>
        <w:rPr>
          <w:i/>
          <w:sz w:val="24"/>
        </w:rPr>
        <w:fldChar w:fldCharType="end"/>
      </w:r>
    </w:p>
    <w:p>
      <w:pPr>
        <w:pStyle w:val="10"/>
        <w:rPr>
          <w:i/>
          <w:sz w:val="34"/>
        </w:rPr>
      </w:pPr>
    </w:p>
    <w:p>
      <w:pPr>
        <w:pStyle w:val="12"/>
        <w:numPr>
          <w:ilvl w:val="0"/>
          <w:numId w:val="16"/>
        </w:numPr>
        <w:tabs>
          <w:tab w:val="left" w:pos="1968"/>
        </w:tabs>
        <w:spacing w:before="0" w:after="0" w:line="240" w:lineRule="auto"/>
        <w:ind w:left="1967" w:right="0" w:hanging="368"/>
        <w:jc w:val="left"/>
        <w:rPr>
          <w:i/>
          <w:sz w:val="24"/>
        </w:rPr>
      </w:pPr>
      <w:r>
        <w:rPr>
          <w:i/>
          <w:spacing w:val="-3"/>
          <w:sz w:val="24"/>
        </w:rPr>
        <w:t xml:space="preserve">CATL </w:t>
      </w:r>
      <w:r>
        <w:rPr>
          <w:i/>
          <w:sz w:val="24"/>
        </w:rPr>
        <w:t>Classe de 2022 Document de présentation</w:t>
      </w:r>
      <w:r>
        <w:rPr>
          <w:i/>
          <w:spacing w:val="-6"/>
          <w:sz w:val="24"/>
        </w:rPr>
        <w:t xml:space="preserve"> </w:t>
      </w:r>
      <w:r>
        <w:rPr>
          <w:i/>
          <w:sz w:val="24"/>
        </w:rPr>
        <w:t>2021.01</w:t>
      </w:r>
    </w:p>
    <w:p>
      <w:pPr>
        <w:pStyle w:val="10"/>
        <w:spacing w:before="9"/>
        <w:rPr>
          <w:i/>
          <w:sz w:val="33"/>
        </w:rPr>
      </w:pPr>
    </w:p>
    <w:p>
      <w:pPr>
        <w:pStyle w:val="12"/>
        <w:numPr>
          <w:ilvl w:val="0"/>
          <w:numId w:val="16"/>
        </w:numPr>
        <w:tabs>
          <w:tab w:val="left" w:pos="1968"/>
        </w:tabs>
        <w:spacing w:before="0" w:after="0" w:line="240" w:lineRule="auto"/>
        <w:ind w:left="1967" w:right="0" w:hanging="368"/>
        <w:jc w:val="left"/>
        <w:rPr>
          <w:i/>
          <w:sz w:val="24"/>
        </w:rPr>
      </w:pPr>
      <w:r>
        <w:rPr>
          <w:i/>
          <w:sz w:val="24"/>
        </w:rPr>
        <w:t>Introduction au département IMD</w:t>
      </w:r>
      <w:r>
        <w:rPr>
          <w:i/>
          <w:spacing w:val="-2"/>
          <w:sz w:val="24"/>
        </w:rPr>
        <w:t xml:space="preserve"> </w:t>
      </w:r>
      <w:r>
        <w:rPr>
          <w:i/>
          <w:sz w:val="24"/>
        </w:rPr>
        <w:t>2021.08</w:t>
      </w:r>
    </w:p>
    <w:p>
      <w:pPr>
        <w:pStyle w:val="10"/>
        <w:spacing w:before="1"/>
        <w:rPr>
          <w:i/>
          <w:sz w:val="34"/>
        </w:rPr>
      </w:pPr>
    </w:p>
    <w:p>
      <w:pPr>
        <w:pStyle w:val="12"/>
        <w:numPr>
          <w:ilvl w:val="0"/>
          <w:numId w:val="16"/>
        </w:numPr>
        <w:tabs>
          <w:tab w:val="left" w:pos="1968"/>
        </w:tabs>
        <w:spacing w:before="0" w:after="0" w:line="240" w:lineRule="auto"/>
        <w:ind w:left="1967" w:right="0" w:hanging="368"/>
        <w:jc w:val="left"/>
        <w:rPr>
          <w:i/>
          <w:sz w:val="24"/>
        </w:rPr>
      </w:pPr>
      <w:r>
        <w:rPr>
          <w:i/>
          <w:sz w:val="24"/>
        </w:rPr>
        <w:t>Sensetime. Présentation de l'équipe.</w:t>
      </w:r>
      <w:r>
        <w:rPr>
          <w:i/>
          <w:spacing w:val="-2"/>
          <w:sz w:val="24"/>
        </w:rPr>
        <w:t xml:space="preserve"> </w:t>
      </w:r>
      <w:r>
        <w:rPr>
          <w:i/>
          <w:sz w:val="24"/>
        </w:rPr>
        <w:t>2021.05</w:t>
      </w:r>
    </w:p>
    <w:p>
      <w:pPr>
        <w:pStyle w:val="10"/>
        <w:spacing w:before="9"/>
        <w:rPr>
          <w:i/>
          <w:sz w:val="33"/>
        </w:rPr>
      </w:pPr>
    </w:p>
    <w:p>
      <w:pPr>
        <w:pStyle w:val="12"/>
        <w:numPr>
          <w:ilvl w:val="0"/>
          <w:numId w:val="16"/>
        </w:numPr>
        <w:tabs>
          <w:tab w:val="left" w:pos="1968"/>
        </w:tabs>
        <w:spacing w:before="1" w:after="0" w:line="240" w:lineRule="auto"/>
        <w:ind w:left="1967" w:right="0" w:hanging="368"/>
        <w:jc w:val="left"/>
        <w:rPr>
          <w:i/>
          <w:sz w:val="24"/>
        </w:rPr>
      </w:pPr>
      <w:r>
        <w:rPr>
          <w:i/>
          <w:sz w:val="24"/>
        </w:rPr>
        <w:t>CATL. Introduction aux principes de base des cellules de batterie V3.0,</w:t>
      </w:r>
      <w:r>
        <w:rPr>
          <w:i/>
          <w:spacing w:val="-7"/>
          <w:sz w:val="24"/>
        </w:rPr>
        <w:t xml:space="preserve"> </w:t>
      </w:r>
      <w:r>
        <w:rPr>
          <w:i/>
          <w:sz w:val="24"/>
        </w:rPr>
        <w:t>2021</w:t>
      </w:r>
    </w:p>
    <w:p>
      <w:pPr>
        <w:pStyle w:val="10"/>
        <w:rPr>
          <w:i/>
          <w:sz w:val="34"/>
        </w:rPr>
      </w:pPr>
    </w:p>
    <w:p>
      <w:pPr>
        <w:pStyle w:val="12"/>
        <w:numPr>
          <w:ilvl w:val="0"/>
          <w:numId w:val="16"/>
        </w:numPr>
        <w:tabs>
          <w:tab w:val="left" w:pos="1968"/>
        </w:tabs>
        <w:spacing w:before="0" w:after="0" w:line="240" w:lineRule="auto"/>
        <w:ind w:left="1967" w:right="0" w:hanging="368"/>
        <w:jc w:val="left"/>
        <w:rPr>
          <w:i/>
          <w:sz w:val="24"/>
        </w:rPr>
      </w:pPr>
      <w:r>
        <w:rPr>
          <w:spacing w:val="-6"/>
          <w:sz w:val="24"/>
        </w:rPr>
        <w:t xml:space="preserve">CATL. </w:t>
      </w:r>
      <w:r>
        <w:rPr>
          <w:i/>
          <w:sz w:val="24"/>
        </w:rPr>
        <w:t>Équipements et procédés de fabrication de cellules de batteries V2.0,</w:t>
      </w:r>
      <w:r>
        <w:rPr>
          <w:i/>
          <w:spacing w:val="-3"/>
          <w:sz w:val="24"/>
        </w:rPr>
        <w:t xml:space="preserve"> </w:t>
      </w:r>
      <w:r>
        <w:rPr>
          <w:i/>
          <w:sz w:val="24"/>
        </w:rPr>
        <w:t>2021</w:t>
      </w:r>
    </w:p>
    <w:p>
      <w:pPr>
        <w:pStyle w:val="10"/>
        <w:spacing w:before="8"/>
        <w:rPr>
          <w:i/>
          <w:sz w:val="31"/>
        </w:rPr>
      </w:pPr>
    </w:p>
    <w:p>
      <w:pPr>
        <w:pStyle w:val="12"/>
        <w:numPr>
          <w:ilvl w:val="0"/>
          <w:numId w:val="16"/>
        </w:numPr>
        <w:tabs>
          <w:tab w:val="left" w:pos="1968"/>
        </w:tabs>
        <w:spacing w:before="0" w:after="0" w:line="240" w:lineRule="auto"/>
        <w:ind w:left="1967" w:right="0" w:hanging="368"/>
        <w:jc w:val="left"/>
        <w:rPr>
          <w:i/>
          <w:sz w:val="24"/>
        </w:rPr>
      </w:pPr>
      <w:r>
        <w:rPr>
          <w:i/>
          <w:sz w:val="24"/>
        </w:rPr>
        <w:t xml:space="preserve">François Blayo et Michel </w:t>
      </w:r>
      <w:r>
        <w:rPr>
          <w:i/>
          <w:spacing w:val="-4"/>
          <w:sz w:val="24"/>
        </w:rPr>
        <w:t xml:space="preserve">Verleysen, </w:t>
      </w:r>
      <w:r>
        <w:rPr>
          <w:i/>
          <w:sz w:val="24"/>
        </w:rPr>
        <w:t>Les réseaux de neurones artificiels</w:t>
      </w:r>
      <w:r>
        <w:fldChar w:fldCharType="begin"/>
      </w:r>
      <w:r>
        <w:instrText xml:space="preserve"> HYPERLINK "https://fr.wikipedia.org/wiki/PUF" \h </w:instrText>
      </w:r>
      <w:r>
        <w:fldChar w:fldCharType="separate"/>
      </w:r>
      <w:r>
        <w:rPr>
          <w:i/>
          <w:sz w:val="24"/>
        </w:rPr>
        <w:t xml:space="preserve">, </w:t>
      </w:r>
      <w:r>
        <w:rPr>
          <w:i/>
          <w:spacing w:val="-9"/>
          <w:sz w:val="24"/>
        </w:rPr>
        <w:t>PUF,</w:t>
      </w:r>
      <w:r>
        <w:rPr>
          <w:i/>
          <w:spacing w:val="-9"/>
          <w:sz w:val="24"/>
        </w:rPr>
        <w:fldChar w:fldCharType="end"/>
      </w:r>
    </w:p>
    <w:p>
      <w:pPr>
        <w:pStyle w:val="10"/>
        <w:spacing w:before="7"/>
        <w:rPr>
          <w:i/>
          <w:sz w:val="28"/>
        </w:rPr>
      </w:pPr>
    </w:p>
    <w:p>
      <w:pPr>
        <w:spacing w:before="0"/>
        <w:ind w:left="1600" w:right="0" w:firstLine="0"/>
        <w:jc w:val="left"/>
        <w:rPr>
          <w:i/>
          <w:sz w:val="24"/>
        </w:rPr>
      </w:pPr>
      <w:r>
        <w:fldChar w:fldCharType="begin"/>
      </w:r>
      <w:r>
        <w:instrText xml:space="preserve"> HYPERLINK "http://www.dice.ucl.ac.be/~verleyse/papers/qsj96fb.pdf" \h </w:instrText>
      </w:r>
      <w:r>
        <w:fldChar w:fldCharType="separate"/>
      </w:r>
      <w:r>
        <w:rPr>
          <w:i/>
          <w:sz w:val="24"/>
        </w:rPr>
        <w:t xml:space="preserve">Que Sais-je No 3042 </w:t>
      </w:r>
      <w:r>
        <w:rPr>
          <w:i/>
          <w:sz w:val="24"/>
        </w:rPr>
        <w:fldChar w:fldCharType="end"/>
      </w:r>
      <w:r>
        <w:rPr>
          <w:i/>
          <w:sz w:val="24"/>
        </w:rPr>
        <w:t>, 1</w:t>
      </w:r>
      <w:r>
        <w:rPr>
          <w:i/>
          <w:sz w:val="24"/>
          <w:vertAlign w:val="superscript"/>
        </w:rPr>
        <w:t>re</w:t>
      </w:r>
      <w:r>
        <w:rPr>
          <w:i/>
          <w:sz w:val="24"/>
          <w:vertAlign w:val="baseline"/>
        </w:rPr>
        <w:t xml:space="preserve"> éd., 1996</w:t>
      </w:r>
    </w:p>
    <w:p>
      <w:pPr>
        <w:pStyle w:val="10"/>
        <w:spacing w:before="7"/>
        <w:rPr>
          <w:i/>
          <w:sz w:val="28"/>
        </w:rPr>
      </w:pPr>
    </w:p>
    <w:p>
      <w:pPr>
        <w:pStyle w:val="12"/>
        <w:numPr>
          <w:ilvl w:val="0"/>
          <w:numId w:val="16"/>
        </w:numPr>
        <w:tabs>
          <w:tab w:val="left" w:pos="1968"/>
        </w:tabs>
        <w:spacing w:before="0" w:after="0" w:line="240" w:lineRule="auto"/>
        <w:ind w:left="1967" w:right="0" w:hanging="368"/>
        <w:jc w:val="left"/>
        <w:rPr>
          <w:i/>
          <w:sz w:val="24"/>
        </w:rPr>
      </w:pPr>
      <w:r>
        <w:rPr>
          <w:i/>
          <w:sz w:val="24"/>
        </w:rPr>
        <w:t xml:space="preserve">Sensetime. Spécification du projet de soudage du couvercle </w:t>
      </w:r>
      <w:r>
        <w:rPr>
          <w:i/>
          <w:spacing w:val="-4"/>
          <w:sz w:val="24"/>
        </w:rPr>
        <w:t>supérieur,</w:t>
      </w:r>
      <w:r>
        <w:rPr>
          <w:i/>
          <w:spacing w:val="-5"/>
          <w:sz w:val="24"/>
        </w:rPr>
        <w:t xml:space="preserve"> </w:t>
      </w:r>
      <w:r>
        <w:rPr>
          <w:i/>
          <w:sz w:val="24"/>
        </w:rPr>
        <w:t>2021</w:t>
      </w:r>
    </w:p>
    <w:p>
      <w:pPr>
        <w:pStyle w:val="10"/>
        <w:spacing w:before="9"/>
        <w:rPr>
          <w:i/>
          <w:sz w:val="28"/>
        </w:rPr>
      </w:pPr>
    </w:p>
    <w:p>
      <w:pPr>
        <w:pStyle w:val="12"/>
        <w:numPr>
          <w:ilvl w:val="0"/>
          <w:numId w:val="16"/>
        </w:numPr>
        <w:tabs>
          <w:tab w:val="left" w:pos="2088"/>
        </w:tabs>
        <w:spacing w:before="1" w:after="0" w:line="525" w:lineRule="auto"/>
        <w:ind w:left="1600" w:right="3878" w:firstLine="0"/>
        <w:jc w:val="left"/>
        <w:rPr>
          <w:rFonts w:ascii="Arial" w:hAnsi="Arial"/>
          <w:i/>
          <w:sz w:val="19"/>
        </w:rPr>
      </w:pPr>
      <w:r>
        <w:rPr>
          <w:i/>
          <w:sz w:val="24"/>
        </w:rPr>
        <w:t>Sensetime. Manuel d'utilisation du système AE V1.0,</w:t>
      </w:r>
      <w:r>
        <w:rPr>
          <w:i/>
          <w:spacing w:val="-22"/>
          <w:sz w:val="24"/>
        </w:rPr>
        <w:t xml:space="preserve"> </w:t>
      </w:r>
      <w:r>
        <w:rPr>
          <w:i/>
          <w:sz w:val="24"/>
        </w:rPr>
        <w:t xml:space="preserve">2021 </w:t>
      </w:r>
      <w:r>
        <w:rPr>
          <w:i/>
          <w:spacing w:val="-5"/>
          <w:sz w:val="24"/>
        </w:rPr>
        <w:t xml:space="preserve">[11] </w:t>
      </w:r>
      <w:r>
        <w:rPr>
          <w:rFonts w:ascii="Arial" w:hAnsi="Arial"/>
          <w:i/>
          <w:color w:val="1F2021"/>
          <w:sz w:val="19"/>
        </w:rPr>
        <w:t>Siemens PLM. Plant Simulation</w:t>
      </w:r>
      <w:r>
        <w:rPr>
          <w:rFonts w:ascii="Arial" w:hAnsi="Arial"/>
          <w:i/>
          <w:color w:val="1F2021"/>
          <w:spacing w:val="6"/>
          <w:sz w:val="19"/>
        </w:rPr>
        <w:t xml:space="preserve"> </w:t>
      </w:r>
      <w:r>
        <w:rPr>
          <w:rFonts w:ascii="Arial" w:hAnsi="Arial"/>
          <w:i/>
          <w:color w:val="1F2021"/>
          <w:sz w:val="19"/>
        </w:rPr>
        <w:t>2014.</w:t>
      </w:r>
    </w:p>
    <w:p>
      <w:pPr>
        <w:pStyle w:val="12"/>
        <w:numPr>
          <w:ilvl w:val="0"/>
          <w:numId w:val="17"/>
        </w:numPr>
        <w:tabs>
          <w:tab w:val="left" w:pos="2088"/>
        </w:tabs>
        <w:spacing w:before="3" w:after="0" w:line="240" w:lineRule="auto"/>
        <w:ind w:left="2087" w:right="0" w:hanging="488"/>
        <w:jc w:val="left"/>
        <w:rPr>
          <w:i/>
          <w:sz w:val="24"/>
        </w:rPr>
      </w:pPr>
      <w:r>
        <w:rPr>
          <w:i/>
          <w:sz w:val="24"/>
        </w:rPr>
        <w:t>https://en.wikipedia.org/wiki/Automated_guided_vehicle</w:t>
      </w:r>
    </w:p>
    <w:p>
      <w:pPr>
        <w:pStyle w:val="10"/>
        <w:spacing w:before="6"/>
        <w:rPr>
          <w:i/>
          <w:sz w:val="28"/>
        </w:rPr>
      </w:pPr>
    </w:p>
    <w:p>
      <w:pPr>
        <w:pStyle w:val="12"/>
        <w:numPr>
          <w:ilvl w:val="0"/>
          <w:numId w:val="17"/>
        </w:numPr>
        <w:tabs>
          <w:tab w:val="left" w:pos="2088"/>
        </w:tabs>
        <w:spacing w:before="1" w:after="0" w:line="285" w:lineRule="auto"/>
        <w:ind w:left="1600" w:right="1856" w:firstLine="0"/>
        <w:jc w:val="left"/>
        <w:rPr>
          <w:i/>
          <w:sz w:val="24"/>
        </w:rPr>
      </w:pPr>
      <w:r>
        <w:rPr>
          <w:sz w:val="24"/>
        </w:rPr>
        <w:t xml:space="preserve">« Technologie de fabrication aéronautique » </w:t>
      </w:r>
      <w:r>
        <w:rPr>
          <w:i/>
          <w:sz w:val="24"/>
        </w:rPr>
        <w:t>Exploration de l'utilisation des modèles jumeaux numériques dans la gestion de la configuration des produits,</w:t>
      </w:r>
      <w:r>
        <w:rPr>
          <w:i/>
          <w:spacing w:val="-20"/>
          <w:sz w:val="24"/>
        </w:rPr>
        <w:t xml:space="preserve"> </w:t>
      </w:r>
      <w:r>
        <w:rPr>
          <w:i/>
          <w:sz w:val="24"/>
        </w:rPr>
        <w:t>2017</w:t>
      </w:r>
    </w:p>
    <w:p>
      <w:pPr>
        <w:pStyle w:val="12"/>
        <w:numPr>
          <w:ilvl w:val="0"/>
          <w:numId w:val="17"/>
        </w:numPr>
        <w:tabs>
          <w:tab w:val="left" w:pos="2081"/>
        </w:tabs>
        <w:spacing w:before="46" w:after="0" w:line="240" w:lineRule="auto"/>
        <w:ind w:left="2080" w:right="0" w:hanging="481"/>
        <w:jc w:val="left"/>
        <w:rPr>
          <w:i/>
          <w:sz w:val="24"/>
        </w:rPr>
      </w:pPr>
      <w:r>
        <w:rPr>
          <w:rFonts w:ascii="Arial"/>
          <w:i/>
          <w:color w:val="1F2021"/>
          <w:sz w:val="19"/>
        </w:rPr>
        <w:t xml:space="preserve">Siemens PLM. </w:t>
      </w:r>
      <w:r>
        <w:rPr>
          <w:i/>
          <w:sz w:val="24"/>
        </w:rPr>
        <w:t>Plant Simulation and HEEDS Integrated Optimization-EN,</w:t>
      </w:r>
      <w:r>
        <w:rPr>
          <w:i/>
          <w:spacing w:val="1"/>
          <w:sz w:val="24"/>
        </w:rPr>
        <w:t xml:space="preserve"> </w:t>
      </w:r>
      <w:r>
        <w:rPr>
          <w:i/>
          <w:sz w:val="24"/>
        </w:rPr>
        <w:t>2019</w:t>
      </w:r>
    </w:p>
    <w:sectPr>
      <w:pgSz w:w="11910" w:h="16840"/>
      <w:pgMar w:top="1220" w:right="160" w:bottom="280" w:left="200" w:header="483"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IPAexGothic">
    <w:altName w:val="Segoe Print"/>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Bandal">
    <w:altName w:val="Segoe Print"/>
    <w:panose1 w:val="00000000000000000000"/>
    <w:charset w:val="00"/>
    <w:family w:val="swiss"/>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WenQuanYi Zen Hei Mono">
    <w:altName w:val="Segoe Print"/>
    <w:panose1 w:val="00000000000000000000"/>
    <w:charset w:val="00"/>
    <w:family w:val="auto"/>
    <w:pitch w:val="default"/>
    <w:sig w:usb0="00000000" w:usb1="00000000" w:usb2="00000000" w:usb3="00000000" w:csb0="00000000" w:csb1="00000000"/>
  </w:font>
  <w:font w:name="DejaVu Sans">
    <w:altName w:val="Segoe Print"/>
    <w:panose1 w:val="00000000000000000000"/>
    <w:charset w:val="00"/>
    <w:family w:val="swiss"/>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mc:AlternateContent>
        <mc:Choice Requires="wpg">
          <w:drawing>
            <wp:anchor distT="0" distB="0" distL="114300" distR="114300" simplePos="0" relativeHeight="251666432" behindDoc="1" locked="0" layoutInCell="1" allowOverlap="1">
              <wp:simplePos x="0" y="0"/>
              <wp:positionH relativeFrom="page">
                <wp:posOffset>1124585</wp:posOffset>
              </wp:positionH>
              <wp:positionV relativeFrom="page">
                <wp:posOffset>306070</wp:posOffset>
              </wp:positionV>
              <wp:extent cx="5312410" cy="470535"/>
              <wp:effectExtent l="635" t="0" r="8255" b="12065"/>
              <wp:wrapNone/>
              <wp:docPr id="56" name="Group 1"/>
              <wp:cNvGraphicFramePr/>
              <a:graphic xmlns:a="http://schemas.openxmlformats.org/drawingml/2006/main">
                <a:graphicData uri="http://schemas.microsoft.com/office/word/2010/wordprocessingGroup">
                  <wpg:wgp>
                    <wpg:cNvGrpSpPr/>
                    <wpg:grpSpPr>
                      <a:xfrm>
                        <a:off x="0" y="0"/>
                        <a:ext cx="5312410" cy="470535"/>
                        <a:chOff x="1772" y="483"/>
                        <a:chExt cx="8366" cy="741"/>
                      </a:xfrm>
                    </wpg:grpSpPr>
                    <wps:wsp>
                      <wps:cNvPr id="50" name="Rectangles 2"/>
                      <wps:cNvSpPr/>
                      <wps:spPr>
                        <a:xfrm>
                          <a:off x="1771" y="1209"/>
                          <a:ext cx="8366" cy="15"/>
                        </a:xfrm>
                        <a:prstGeom prst="rect">
                          <a:avLst/>
                        </a:prstGeom>
                        <a:solidFill>
                          <a:srgbClr val="000000"/>
                        </a:solidFill>
                        <a:ln>
                          <a:noFill/>
                        </a:ln>
                      </wps:spPr>
                      <wps:bodyPr upright="1"/>
                    </wps:wsp>
                    <pic:pic xmlns:pic="http://schemas.openxmlformats.org/drawingml/2006/picture">
                      <pic:nvPicPr>
                        <pic:cNvPr id="52" name="Picture 3"/>
                        <pic:cNvPicPr>
                          <a:picLocks noChangeAspect="1"/>
                        </pic:cNvPicPr>
                      </pic:nvPicPr>
                      <pic:blipFill>
                        <a:blip r:embed="rId1"/>
                        <a:stretch>
                          <a:fillRect/>
                        </a:stretch>
                      </pic:blipFill>
                      <pic:spPr>
                        <a:xfrm>
                          <a:off x="1800" y="483"/>
                          <a:ext cx="2013" cy="730"/>
                        </a:xfrm>
                        <a:prstGeom prst="rect">
                          <a:avLst/>
                        </a:prstGeom>
                        <a:noFill/>
                        <a:ln>
                          <a:noFill/>
                        </a:ln>
                      </pic:spPr>
                    </pic:pic>
                    <pic:pic xmlns:pic="http://schemas.openxmlformats.org/drawingml/2006/picture">
                      <pic:nvPicPr>
                        <pic:cNvPr id="54" name="Picture 4"/>
                        <pic:cNvPicPr>
                          <a:picLocks noChangeAspect="1"/>
                        </pic:cNvPicPr>
                      </pic:nvPicPr>
                      <pic:blipFill>
                        <a:blip r:embed="rId2"/>
                        <a:stretch>
                          <a:fillRect/>
                        </a:stretch>
                      </pic:blipFill>
                      <pic:spPr>
                        <a:xfrm>
                          <a:off x="8640" y="700"/>
                          <a:ext cx="1460" cy="310"/>
                        </a:xfrm>
                        <a:prstGeom prst="rect">
                          <a:avLst/>
                        </a:prstGeom>
                        <a:noFill/>
                        <a:ln>
                          <a:noFill/>
                        </a:ln>
                      </pic:spPr>
                    </pic:pic>
                  </wpg:wgp>
                </a:graphicData>
              </a:graphic>
            </wp:anchor>
          </w:drawing>
        </mc:Choice>
        <mc:Fallback>
          <w:pict>
            <v:group id="Group 1" o:spid="_x0000_s1026" o:spt="203" style="position:absolute;left:0pt;margin-left:88.55pt;margin-top:24.1pt;height:37.05pt;width:418.3pt;mso-position-horizontal-relative:page;mso-position-vertical-relative:page;z-index:-251650048;mso-width-relative:page;mso-height-relative:page;" coordorigin="1772,483" coordsize="8366,741" o:gfxdata="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">
              <o:lock v:ext="edit" aspectratio="f"/>
              <v:rect id="Rectangles 2" o:spid="_x0000_s1026" o:spt="1" style="position:absolute;left:1771;top:1209;height:15;width:8366;" fillcolor="#000000" filled="t" stroked="f" coordsize="21600,21600" o:gfxdata="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D2xK28AAAA&#10;2wAAAA8AAAAAAAAAAQAgAAAAIgAAAGRycy9kb3ducmV2LnhtbFBLAQIUABQAAAAIAIdO4kAzLwWe&#10;OwAAADkAAAAQAAAAAAAAAAEAIAAAAAsBAABkcnMvc2hhcGV4bWwueG1sUEsFBgAAAAAGAAYAWwEA&#10;ALUDAAAAAA==&#10;">
                <v:fill on="t" focussize="0,0"/>
                <v:stroke on="f"/>
                <v:imagedata o:title=""/>
                <o:lock v:ext="edit" aspectratio="f"/>
              </v:rect>
              <v:shape id="Picture 3" o:spid="_x0000_s1026" o:spt="75" type="#_x0000_t75" style="position:absolute;left:1800;top:483;height:730;width:2013;" filled="f" o:preferrelative="t" stroked="f" coordsize="21600,21600" o:gfxdata="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sBDmbsAAADb&#10;AAAADwAAAAAAAAABACAAAAAiAAAAZHJzL2Rvd25yZXYueG1sUEsBAhQAFAAAAAgAh07iQDMvBZ47&#10;AAAAOQAAABAAAAAAAAAAAQAgAAAACgEAAGRycy9zaGFwZXhtbC54bWxQSwUGAAAAAAYABgBbAQAA&#10;tAMAAAAA&#10;">
                <v:fill on="f" focussize="0,0"/>
                <v:stroke on="f"/>
                <v:imagedata r:id="rId1" o:title=""/>
                <o:lock v:ext="edit" aspectratio="t"/>
              </v:shape>
              <v:shape id="Picture 4" o:spid="_x0000_s1026" o:spt="75" type="#_x0000_t75" style="position:absolute;left:8640;top:700;height:310;width:1460;" filled="f" o:preferrelative="t" stroked="f" coordsize="21600,21600" o:gfxdata="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Z1ni8AAAA&#10;2wAAAA8AAAAAAAAAAQAgAAAAIgAAAGRycy9kb3ducmV2LnhtbFBLAQIUABQAAAAIAIdO4kAzLwWe&#10;OwAAADkAAAAQAAAAAAAAAAEAIAAAAAsBAABkcnMvc2hhcGV4bWwueG1sUEsFBgAAAAAGAAYAWwEA&#10;ALUDAAAAAA==&#10;">
                <v:fill on="f" focussize="0,0"/>
                <v:stroke on="f"/>
                <v:imagedata r:id="rId2" o:title=""/>
                <o:lock v:ext="edit" aspectratio="t"/>
              </v:shape>
            </v:group>
          </w:pict>
        </mc:Fallback>
      </mc:AlternateContent>
    </w:r>
    <w:r>
      <mc:AlternateContent>
        <mc:Choice Requires="wps">
          <w:drawing>
            <wp:anchor distT="0" distB="0" distL="114300" distR="114300" simplePos="0" relativeHeight="251666432" behindDoc="1" locked="0" layoutInCell="1" allowOverlap="1">
              <wp:simplePos x="0" y="0"/>
              <wp:positionH relativeFrom="page">
                <wp:posOffset>2787015</wp:posOffset>
              </wp:positionH>
              <wp:positionV relativeFrom="page">
                <wp:posOffset>575310</wp:posOffset>
              </wp:positionV>
              <wp:extent cx="814070" cy="180975"/>
              <wp:effectExtent l="0" t="0" r="0" b="0"/>
              <wp:wrapNone/>
              <wp:docPr id="58" name="Text Box 5"/>
              <wp:cNvGraphicFramePr/>
              <a:graphic xmlns:a="http://schemas.openxmlformats.org/drawingml/2006/main">
                <a:graphicData uri="http://schemas.microsoft.com/office/word/2010/wordprocessingShape">
                  <wps:wsp>
                    <wps:cNvSpPr txBox="1"/>
                    <wps:spPr>
                      <a:xfrm>
                        <a:off x="0" y="0"/>
                        <a:ext cx="814070" cy="180975"/>
                      </a:xfrm>
                      <a:prstGeom prst="rect">
                        <a:avLst/>
                      </a:prstGeom>
                      <a:noFill/>
                      <a:ln>
                        <a:noFill/>
                      </a:ln>
                    </wps:spPr>
                    <wps:txbx>
                      <w:txbxContent>
                        <w:p>
                          <w:pPr>
                            <w:spacing w:before="11"/>
                            <w:ind w:left="20" w:right="0" w:firstLine="0"/>
                            <w:jc w:val="left"/>
                            <w:rPr>
                              <w:sz w:val="22"/>
                            </w:rPr>
                          </w:pPr>
                          <w:r>
                            <w:rPr>
                              <w:color w:val="808080"/>
                              <w:sz w:val="22"/>
                            </w:rPr>
                            <w:t>CHEN Shurui</w:t>
                          </w:r>
                        </w:p>
                      </w:txbxContent>
                    </wps:txbx>
                    <wps:bodyPr lIns="0" tIns="0" rIns="0" bIns="0" upright="1"/>
                  </wps:wsp>
                </a:graphicData>
              </a:graphic>
            </wp:anchor>
          </w:drawing>
        </mc:Choice>
        <mc:Fallback>
          <w:pict>
            <v:shape id="Text Box 5" o:spid="_x0000_s1026" o:spt="202" type="#_x0000_t202" style="position:absolute;left:0pt;margin-left:219.45pt;margin-top:45.3pt;height:14.25pt;width:64.1pt;mso-position-horizontal-relative:page;mso-position-vertical-relative:page;z-index:-251650048;mso-width-relative:page;mso-height-relative:page;" filled="f" stroked="f" coordsize="21600,21600" o:gfxdata="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c2Z9k2QAA&#10;AAoBAAAPAAAAAAAAAAEAIAAAACIAAABkcnMvZG93bnJldi54bWxQSwECFAAUAAAACACHTuJAKAIc&#10;8asBAABxAwAADgAAAAAAAAABACAAAAAoAQAAZHJzL2Uyb0RvYy54bWxQSwUGAAAAAAYABgBZAQAA&#10;RQUAAAAA&#10;">
              <v:fill on="f" focussize="0,0"/>
              <v:stroke on="f"/>
              <v:imagedata o:title=""/>
              <o:lock v:ext="edit" aspectratio="f"/>
              <v:textbox inset="0mm,0mm,0mm,0mm">
                <w:txbxContent>
                  <w:p>
                    <w:pPr>
                      <w:spacing w:before="11"/>
                      <w:ind w:left="20" w:right="0" w:firstLine="0"/>
                      <w:jc w:val="left"/>
                      <w:rPr>
                        <w:sz w:val="22"/>
                      </w:rPr>
                    </w:pPr>
                    <w:r>
                      <w:rPr>
                        <w:color w:val="808080"/>
                        <w:sz w:val="22"/>
                      </w:rPr>
                      <w:t>CHEN Shurui</w:t>
                    </w:r>
                  </w:p>
                </w:txbxContent>
              </v:textbox>
            </v:shape>
          </w:pict>
        </mc:Fallback>
      </mc:AlternateContent>
    </w:r>
    <w:r>
      <mc:AlternateContent>
        <mc:Choice Requires="wps">
          <w:drawing>
            <wp:anchor distT="0" distB="0" distL="114300" distR="114300" simplePos="0" relativeHeight="251667456" behindDoc="1" locked="0" layoutInCell="1" allowOverlap="1">
              <wp:simplePos x="0" y="0"/>
              <wp:positionH relativeFrom="page">
                <wp:posOffset>3784600</wp:posOffset>
              </wp:positionH>
              <wp:positionV relativeFrom="page">
                <wp:posOffset>575310</wp:posOffset>
              </wp:positionV>
              <wp:extent cx="988695" cy="180975"/>
              <wp:effectExtent l="0" t="0" r="0" b="0"/>
              <wp:wrapNone/>
              <wp:docPr id="60" name="Text Box 6"/>
              <wp:cNvGraphicFramePr/>
              <a:graphic xmlns:a="http://schemas.openxmlformats.org/drawingml/2006/main">
                <a:graphicData uri="http://schemas.microsoft.com/office/word/2010/wordprocessingShape">
                  <wps:wsp>
                    <wps:cNvSpPr txBox="1"/>
                    <wps:spPr>
                      <a:xfrm>
                        <a:off x="0" y="0"/>
                        <a:ext cx="988695" cy="180975"/>
                      </a:xfrm>
                      <a:prstGeom prst="rect">
                        <a:avLst/>
                      </a:prstGeom>
                      <a:noFill/>
                      <a:ln>
                        <a:noFill/>
                      </a:ln>
                    </wps:spPr>
                    <wps:txbx>
                      <w:txbxContent>
                        <w:p>
                          <w:pPr>
                            <w:spacing w:before="11"/>
                            <w:ind w:left="20" w:right="0" w:firstLine="0"/>
                            <w:jc w:val="left"/>
                            <w:rPr>
                              <w:sz w:val="22"/>
                            </w:rPr>
                          </w:pPr>
                          <w:r>
                            <w:rPr>
                              <w:color w:val="808080"/>
                              <w:sz w:val="22"/>
                            </w:rPr>
                            <w:t>Rapport du ST09</w:t>
                          </w:r>
                        </w:p>
                      </w:txbxContent>
                    </wps:txbx>
                    <wps:bodyPr lIns="0" tIns="0" rIns="0" bIns="0" upright="1"/>
                  </wps:wsp>
                </a:graphicData>
              </a:graphic>
            </wp:anchor>
          </w:drawing>
        </mc:Choice>
        <mc:Fallback>
          <w:pict>
            <v:shape id="Text Box 6" o:spid="_x0000_s1026" o:spt="202" type="#_x0000_t202" style="position:absolute;left:0pt;margin-left:298pt;margin-top:45.3pt;height:14.25pt;width:77.85pt;mso-position-horizontal-relative:page;mso-position-vertical-relative:page;z-index:-251649024;mso-width-relative:page;mso-height-relative:page;" filled="f" stroked="f" coordsize="21600,21600" o:gfxdata="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XqF+X2QAA&#10;AAoBAAAPAAAAAAAAAAEAIAAAACIAAABkcnMvZG93bnJldi54bWxQSwECFAAUAAAACACHTuJAB4fD&#10;CqsBAABxAwAADgAAAAAAAAABACAAAAAoAQAAZHJzL2Uyb0RvYy54bWxQSwUGAAAAAAYABgBZAQAA&#10;RQUAAAAA&#10;">
              <v:fill on="f" focussize="0,0"/>
              <v:stroke on="f"/>
              <v:imagedata o:title=""/>
              <o:lock v:ext="edit" aspectratio="f"/>
              <v:textbox inset="0mm,0mm,0mm,0mm">
                <w:txbxContent>
                  <w:p>
                    <w:pPr>
                      <w:spacing w:before="11"/>
                      <w:ind w:left="20" w:right="0" w:firstLine="0"/>
                      <w:jc w:val="left"/>
                      <w:rPr>
                        <w:sz w:val="22"/>
                      </w:rPr>
                    </w:pPr>
                    <w:r>
                      <w:rPr>
                        <w:color w:val="808080"/>
                        <w:sz w:val="22"/>
                      </w:rPr>
                      <w:t>Rapport du ST09</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upperLetter"/>
      <w:lvlText w:val="%1."/>
      <w:lvlJc w:val="left"/>
      <w:pPr>
        <w:ind w:left="2860" w:hanging="408"/>
        <w:jc w:val="left"/>
      </w:pPr>
      <w:rPr>
        <w:rFonts w:hint="default"/>
        <w:b/>
        <w:bCs/>
        <w:spacing w:val="-1"/>
        <w:w w:val="99"/>
        <w:lang w:val="fr-FR" w:eastAsia="en-US" w:bidi="ar-SA"/>
      </w:rPr>
    </w:lvl>
    <w:lvl w:ilvl="1" w:tentative="0">
      <w:start w:val="1"/>
      <w:numFmt w:val="lowerLetter"/>
      <w:lvlText w:val="%2)"/>
      <w:lvlJc w:val="left"/>
      <w:pPr>
        <w:ind w:left="4687" w:hanging="420"/>
        <w:jc w:val="right"/>
      </w:pPr>
      <w:rPr>
        <w:rFonts w:hint="default" w:ascii="Times New Roman" w:hAnsi="Times New Roman" w:eastAsia="Times New Roman" w:cs="Times New Roman"/>
        <w:b/>
        <w:bCs/>
        <w:spacing w:val="0"/>
        <w:w w:val="100"/>
        <w:sz w:val="28"/>
        <w:szCs w:val="28"/>
        <w:lang w:val="fr-FR" w:eastAsia="en-US" w:bidi="ar-SA"/>
      </w:rPr>
    </w:lvl>
    <w:lvl w:ilvl="2" w:tentative="0">
      <w:start w:val="0"/>
      <w:numFmt w:val="bullet"/>
      <w:lvlText w:val="•"/>
      <w:lvlJc w:val="left"/>
      <w:pPr>
        <w:ind w:left="4420" w:hanging="420"/>
      </w:pPr>
      <w:rPr>
        <w:rFonts w:hint="default"/>
        <w:lang w:val="fr-FR" w:eastAsia="en-US" w:bidi="ar-SA"/>
      </w:rPr>
    </w:lvl>
    <w:lvl w:ilvl="3" w:tentative="0">
      <w:start w:val="0"/>
      <w:numFmt w:val="bullet"/>
      <w:lvlText w:val="•"/>
      <w:lvlJc w:val="left"/>
      <w:pPr>
        <w:ind w:left="4680" w:hanging="420"/>
      </w:pPr>
      <w:rPr>
        <w:rFonts w:hint="default"/>
        <w:lang w:val="fr-FR" w:eastAsia="en-US" w:bidi="ar-SA"/>
      </w:rPr>
    </w:lvl>
    <w:lvl w:ilvl="4" w:tentative="0">
      <w:start w:val="0"/>
      <w:numFmt w:val="bullet"/>
      <w:lvlText w:val="•"/>
      <w:lvlJc w:val="left"/>
      <w:pPr>
        <w:ind w:left="5660" w:hanging="420"/>
      </w:pPr>
      <w:rPr>
        <w:rFonts w:hint="default"/>
        <w:lang w:val="fr-FR" w:eastAsia="en-US" w:bidi="ar-SA"/>
      </w:rPr>
    </w:lvl>
    <w:lvl w:ilvl="5" w:tentative="0">
      <w:start w:val="0"/>
      <w:numFmt w:val="bullet"/>
      <w:lvlText w:val="•"/>
      <w:lvlJc w:val="left"/>
      <w:pPr>
        <w:ind w:left="6641" w:hanging="420"/>
      </w:pPr>
      <w:rPr>
        <w:rFonts w:hint="default"/>
        <w:lang w:val="fr-FR" w:eastAsia="en-US" w:bidi="ar-SA"/>
      </w:rPr>
    </w:lvl>
    <w:lvl w:ilvl="6" w:tentative="0">
      <w:start w:val="0"/>
      <w:numFmt w:val="bullet"/>
      <w:lvlText w:val="•"/>
      <w:lvlJc w:val="left"/>
      <w:pPr>
        <w:ind w:left="7622" w:hanging="420"/>
      </w:pPr>
      <w:rPr>
        <w:rFonts w:hint="default"/>
        <w:lang w:val="fr-FR" w:eastAsia="en-US" w:bidi="ar-SA"/>
      </w:rPr>
    </w:lvl>
    <w:lvl w:ilvl="7" w:tentative="0">
      <w:start w:val="0"/>
      <w:numFmt w:val="bullet"/>
      <w:lvlText w:val="•"/>
      <w:lvlJc w:val="left"/>
      <w:pPr>
        <w:ind w:left="8603" w:hanging="420"/>
      </w:pPr>
      <w:rPr>
        <w:rFonts w:hint="default"/>
        <w:lang w:val="fr-FR" w:eastAsia="en-US" w:bidi="ar-SA"/>
      </w:rPr>
    </w:lvl>
    <w:lvl w:ilvl="8" w:tentative="0">
      <w:start w:val="0"/>
      <w:numFmt w:val="bullet"/>
      <w:lvlText w:val="•"/>
      <w:lvlJc w:val="left"/>
      <w:pPr>
        <w:ind w:left="9584" w:hanging="420"/>
      </w:pPr>
      <w:rPr>
        <w:rFonts w:hint="default"/>
        <w:lang w:val="fr-FR" w:eastAsia="en-US" w:bidi="ar-SA"/>
      </w:rPr>
    </w:lvl>
  </w:abstractNum>
  <w:abstractNum w:abstractNumId="1">
    <w:nsid w:val="B5E306ED"/>
    <w:multiLevelType w:val="multilevel"/>
    <w:tmpl w:val="B5E306ED"/>
    <w:lvl w:ilvl="0" w:tentative="0">
      <w:start w:val="1"/>
      <w:numFmt w:val="upperLetter"/>
      <w:lvlText w:val="%1."/>
      <w:lvlJc w:val="left"/>
      <w:pPr>
        <w:ind w:left="2860" w:hanging="408"/>
        <w:jc w:val="left"/>
      </w:pPr>
      <w:rPr>
        <w:rFonts w:hint="default" w:ascii="Times New Roman" w:hAnsi="Times New Roman" w:eastAsia="Times New Roman" w:cs="Times New Roman"/>
        <w:b/>
        <w:bCs/>
        <w:spacing w:val="-1"/>
        <w:w w:val="99"/>
        <w:sz w:val="32"/>
        <w:szCs w:val="32"/>
        <w:lang w:val="fr-FR" w:eastAsia="en-US" w:bidi="ar-SA"/>
      </w:rPr>
    </w:lvl>
    <w:lvl w:ilvl="1" w:tentative="0">
      <w:start w:val="1"/>
      <w:numFmt w:val="lowerLetter"/>
      <w:lvlText w:val="%2)"/>
      <w:lvlJc w:val="left"/>
      <w:pPr>
        <w:ind w:left="4125" w:hanging="420"/>
        <w:jc w:val="right"/>
      </w:pPr>
      <w:rPr>
        <w:rFonts w:hint="default" w:ascii="Times New Roman" w:hAnsi="Times New Roman" w:eastAsia="Times New Roman" w:cs="Times New Roman"/>
        <w:b/>
        <w:bCs/>
        <w:spacing w:val="0"/>
        <w:w w:val="100"/>
        <w:sz w:val="28"/>
        <w:szCs w:val="28"/>
        <w:lang w:val="fr-FR" w:eastAsia="en-US" w:bidi="ar-SA"/>
      </w:rPr>
    </w:lvl>
    <w:lvl w:ilvl="2" w:tentative="0">
      <w:start w:val="0"/>
      <w:numFmt w:val="bullet"/>
      <w:lvlText w:val="•"/>
      <w:lvlJc w:val="left"/>
      <w:pPr>
        <w:ind w:left="4580" w:hanging="420"/>
      </w:pPr>
      <w:rPr>
        <w:rFonts w:hint="default"/>
        <w:lang w:val="fr-FR" w:eastAsia="en-US" w:bidi="ar-SA"/>
      </w:rPr>
    </w:lvl>
    <w:lvl w:ilvl="3" w:tentative="0">
      <w:start w:val="0"/>
      <w:numFmt w:val="bullet"/>
      <w:lvlText w:val="•"/>
      <w:lvlJc w:val="left"/>
      <w:pPr>
        <w:ind w:left="5450" w:hanging="420"/>
      </w:pPr>
      <w:rPr>
        <w:rFonts w:hint="default"/>
        <w:lang w:val="fr-FR" w:eastAsia="en-US" w:bidi="ar-SA"/>
      </w:rPr>
    </w:lvl>
    <w:lvl w:ilvl="4" w:tentative="0">
      <w:start w:val="0"/>
      <w:numFmt w:val="bullet"/>
      <w:lvlText w:val="•"/>
      <w:lvlJc w:val="left"/>
      <w:pPr>
        <w:ind w:left="6321" w:hanging="420"/>
      </w:pPr>
      <w:rPr>
        <w:rFonts w:hint="default"/>
        <w:lang w:val="fr-FR" w:eastAsia="en-US" w:bidi="ar-SA"/>
      </w:rPr>
    </w:lvl>
    <w:lvl w:ilvl="5" w:tentative="0">
      <w:start w:val="0"/>
      <w:numFmt w:val="bullet"/>
      <w:lvlText w:val="•"/>
      <w:lvlJc w:val="left"/>
      <w:pPr>
        <w:ind w:left="7192" w:hanging="420"/>
      </w:pPr>
      <w:rPr>
        <w:rFonts w:hint="default"/>
        <w:lang w:val="fr-FR" w:eastAsia="en-US" w:bidi="ar-SA"/>
      </w:rPr>
    </w:lvl>
    <w:lvl w:ilvl="6" w:tentative="0">
      <w:start w:val="0"/>
      <w:numFmt w:val="bullet"/>
      <w:lvlText w:val="•"/>
      <w:lvlJc w:val="left"/>
      <w:pPr>
        <w:ind w:left="8063" w:hanging="420"/>
      </w:pPr>
      <w:rPr>
        <w:rFonts w:hint="default"/>
        <w:lang w:val="fr-FR" w:eastAsia="en-US" w:bidi="ar-SA"/>
      </w:rPr>
    </w:lvl>
    <w:lvl w:ilvl="7" w:tentative="0">
      <w:start w:val="0"/>
      <w:numFmt w:val="bullet"/>
      <w:lvlText w:val="•"/>
      <w:lvlJc w:val="left"/>
      <w:pPr>
        <w:ind w:left="8934" w:hanging="420"/>
      </w:pPr>
      <w:rPr>
        <w:rFonts w:hint="default"/>
        <w:lang w:val="fr-FR" w:eastAsia="en-US" w:bidi="ar-SA"/>
      </w:rPr>
    </w:lvl>
    <w:lvl w:ilvl="8" w:tentative="0">
      <w:start w:val="0"/>
      <w:numFmt w:val="bullet"/>
      <w:lvlText w:val="•"/>
      <w:lvlJc w:val="left"/>
      <w:pPr>
        <w:ind w:left="9804" w:hanging="420"/>
      </w:pPr>
      <w:rPr>
        <w:rFonts w:hint="default"/>
        <w:lang w:val="fr-FR" w:eastAsia="en-US" w:bidi="ar-SA"/>
      </w:rPr>
    </w:lvl>
  </w:abstractNum>
  <w:abstractNum w:abstractNumId="2">
    <w:nsid w:val="BF205925"/>
    <w:multiLevelType w:val="multilevel"/>
    <w:tmpl w:val="BF205925"/>
    <w:lvl w:ilvl="0" w:tentative="0">
      <w:start w:val="1"/>
      <w:numFmt w:val="decimal"/>
      <w:lvlText w:val="%1."/>
      <w:lvlJc w:val="left"/>
      <w:pPr>
        <w:ind w:left="1840" w:hanging="181"/>
        <w:jc w:val="left"/>
      </w:pPr>
      <w:rPr>
        <w:rFonts w:hint="default" w:ascii="Times New Roman" w:hAnsi="Times New Roman" w:eastAsia="Times New Roman" w:cs="Times New Roman"/>
        <w:w w:val="100"/>
        <w:sz w:val="22"/>
        <w:szCs w:val="22"/>
        <w:lang w:val="fr-FR" w:eastAsia="en-US" w:bidi="ar-SA"/>
      </w:rPr>
    </w:lvl>
    <w:lvl w:ilvl="1" w:tentative="0">
      <w:start w:val="0"/>
      <w:numFmt w:val="bullet"/>
      <w:lvlText w:val="•"/>
      <w:lvlJc w:val="left"/>
      <w:pPr>
        <w:ind w:left="2810" w:hanging="181"/>
      </w:pPr>
      <w:rPr>
        <w:rFonts w:hint="default"/>
        <w:lang w:val="fr-FR" w:eastAsia="en-US" w:bidi="ar-SA"/>
      </w:rPr>
    </w:lvl>
    <w:lvl w:ilvl="2" w:tentative="0">
      <w:start w:val="0"/>
      <w:numFmt w:val="bullet"/>
      <w:lvlText w:val="•"/>
      <w:lvlJc w:val="left"/>
      <w:pPr>
        <w:ind w:left="3781" w:hanging="181"/>
      </w:pPr>
      <w:rPr>
        <w:rFonts w:hint="default"/>
        <w:lang w:val="fr-FR" w:eastAsia="en-US" w:bidi="ar-SA"/>
      </w:rPr>
    </w:lvl>
    <w:lvl w:ilvl="3" w:tentative="0">
      <w:start w:val="0"/>
      <w:numFmt w:val="bullet"/>
      <w:lvlText w:val="•"/>
      <w:lvlJc w:val="left"/>
      <w:pPr>
        <w:ind w:left="4751" w:hanging="181"/>
      </w:pPr>
      <w:rPr>
        <w:rFonts w:hint="default"/>
        <w:lang w:val="fr-FR" w:eastAsia="en-US" w:bidi="ar-SA"/>
      </w:rPr>
    </w:lvl>
    <w:lvl w:ilvl="4" w:tentative="0">
      <w:start w:val="0"/>
      <w:numFmt w:val="bullet"/>
      <w:lvlText w:val="•"/>
      <w:lvlJc w:val="left"/>
      <w:pPr>
        <w:ind w:left="5722" w:hanging="181"/>
      </w:pPr>
      <w:rPr>
        <w:rFonts w:hint="default"/>
        <w:lang w:val="fr-FR" w:eastAsia="en-US" w:bidi="ar-SA"/>
      </w:rPr>
    </w:lvl>
    <w:lvl w:ilvl="5" w:tentative="0">
      <w:start w:val="0"/>
      <w:numFmt w:val="bullet"/>
      <w:lvlText w:val="•"/>
      <w:lvlJc w:val="left"/>
      <w:pPr>
        <w:ind w:left="6693" w:hanging="181"/>
      </w:pPr>
      <w:rPr>
        <w:rFonts w:hint="default"/>
        <w:lang w:val="fr-FR" w:eastAsia="en-US" w:bidi="ar-SA"/>
      </w:rPr>
    </w:lvl>
    <w:lvl w:ilvl="6" w:tentative="0">
      <w:start w:val="0"/>
      <w:numFmt w:val="bullet"/>
      <w:lvlText w:val="•"/>
      <w:lvlJc w:val="left"/>
      <w:pPr>
        <w:ind w:left="7663" w:hanging="181"/>
      </w:pPr>
      <w:rPr>
        <w:rFonts w:hint="default"/>
        <w:lang w:val="fr-FR" w:eastAsia="en-US" w:bidi="ar-SA"/>
      </w:rPr>
    </w:lvl>
    <w:lvl w:ilvl="7" w:tentative="0">
      <w:start w:val="0"/>
      <w:numFmt w:val="bullet"/>
      <w:lvlText w:val="•"/>
      <w:lvlJc w:val="left"/>
      <w:pPr>
        <w:ind w:left="8634" w:hanging="181"/>
      </w:pPr>
      <w:rPr>
        <w:rFonts w:hint="default"/>
        <w:lang w:val="fr-FR" w:eastAsia="en-US" w:bidi="ar-SA"/>
      </w:rPr>
    </w:lvl>
    <w:lvl w:ilvl="8" w:tentative="0">
      <w:start w:val="0"/>
      <w:numFmt w:val="bullet"/>
      <w:lvlText w:val="•"/>
      <w:lvlJc w:val="left"/>
      <w:pPr>
        <w:ind w:left="9605" w:hanging="181"/>
      </w:pPr>
      <w:rPr>
        <w:rFonts w:hint="default"/>
        <w:lang w:val="fr-FR" w:eastAsia="en-US" w:bidi="ar-SA"/>
      </w:rPr>
    </w:lvl>
  </w:abstractNum>
  <w:abstractNum w:abstractNumId="3">
    <w:nsid w:val="C8879AEF"/>
    <w:multiLevelType w:val="multilevel"/>
    <w:tmpl w:val="C8879AEF"/>
    <w:lvl w:ilvl="0" w:tentative="0">
      <w:start w:val="0"/>
      <w:numFmt w:val="bullet"/>
      <w:lvlText w:val="◼"/>
      <w:lvlJc w:val="left"/>
      <w:pPr>
        <w:ind w:left="2282" w:hanging="262"/>
      </w:pPr>
      <w:rPr>
        <w:rFonts w:hint="default" w:ascii="DejaVu Sans" w:hAnsi="DejaVu Sans" w:eastAsia="DejaVu Sans" w:cs="DejaVu Sans"/>
        <w:w w:val="100"/>
        <w:sz w:val="24"/>
        <w:szCs w:val="24"/>
        <w:lang w:val="fr-FR" w:eastAsia="en-US" w:bidi="ar-SA"/>
      </w:rPr>
    </w:lvl>
    <w:lvl w:ilvl="1" w:tentative="0">
      <w:start w:val="0"/>
      <w:numFmt w:val="bullet"/>
      <w:lvlText w:val="•"/>
      <w:lvlJc w:val="left"/>
      <w:pPr>
        <w:ind w:left="3206" w:hanging="262"/>
      </w:pPr>
      <w:rPr>
        <w:rFonts w:hint="default"/>
        <w:lang w:val="fr-FR" w:eastAsia="en-US" w:bidi="ar-SA"/>
      </w:rPr>
    </w:lvl>
    <w:lvl w:ilvl="2" w:tentative="0">
      <w:start w:val="0"/>
      <w:numFmt w:val="bullet"/>
      <w:lvlText w:val="•"/>
      <w:lvlJc w:val="left"/>
      <w:pPr>
        <w:ind w:left="4133" w:hanging="262"/>
      </w:pPr>
      <w:rPr>
        <w:rFonts w:hint="default"/>
        <w:lang w:val="fr-FR" w:eastAsia="en-US" w:bidi="ar-SA"/>
      </w:rPr>
    </w:lvl>
    <w:lvl w:ilvl="3" w:tentative="0">
      <w:start w:val="0"/>
      <w:numFmt w:val="bullet"/>
      <w:lvlText w:val="•"/>
      <w:lvlJc w:val="left"/>
      <w:pPr>
        <w:ind w:left="5059" w:hanging="262"/>
      </w:pPr>
      <w:rPr>
        <w:rFonts w:hint="default"/>
        <w:lang w:val="fr-FR" w:eastAsia="en-US" w:bidi="ar-SA"/>
      </w:rPr>
    </w:lvl>
    <w:lvl w:ilvl="4" w:tentative="0">
      <w:start w:val="0"/>
      <w:numFmt w:val="bullet"/>
      <w:lvlText w:val="•"/>
      <w:lvlJc w:val="left"/>
      <w:pPr>
        <w:ind w:left="5986" w:hanging="262"/>
      </w:pPr>
      <w:rPr>
        <w:rFonts w:hint="default"/>
        <w:lang w:val="fr-FR" w:eastAsia="en-US" w:bidi="ar-SA"/>
      </w:rPr>
    </w:lvl>
    <w:lvl w:ilvl="5" w:tentative="0">
      <w:start w:val="0"/>
      <w:numFmt w:val="bullet"/>
      <w:lvlText w:val="•"/>
      <w:lvlJc w:val="left"/>
      <w:pPr>
        <w:ind w:left="6913" w:hanging="262"/>
      </w:pPr>
      <w:rPr>
        <w:rFonts w:hint="default"/>
        <w:lang w:val="fr-FR" w:eastAsia="en-US" w:bidi="ar-SA"/>
      </w:rPr>
    </w:lvl>
    <w:lvl w:ilvl="6" w:tentative="0">
      <w:start w:val="0"/>
      <w:numFmt w:val="bullet"/>
      <w:lvlText w:val="•"/>
      <w:lvlJc w:val="left"/>
      <w:pPr>
        <w:ind w:left="7839" w:hanging="262"/>
      </w:pPr>
      <w:rPr>
        <w:rFonts w:hint="default"/>
        <w:lang w:val="fr-FR" w:eastAsia="en-US" w:bidi="ar-SA"/>
      </w:rPr>
    </w:lvl>
    <w:lvl w:ilvl="7" w:tentative="0">
      <w:start w:val="0"/>
      <w:numFmt w:val="bullet"/>
      <w:lvlText w:val="•"/>
      <w:lvlJc w:val="left"/>
      <w:pPr>
        <w:ind w:left="8766" w:hanging="262"/>
      </w:pPr>
      <w:rPr>
        <w:rFonts w:hint="default"/>
        <w:lang w:val="fr-FR" w:eastAsia="en-US" w:bidi="ar-SA"/>
      </w:rPr>
    </w:lvl>
    <w:lvl w:ilvl="8" w:tentative="0">
      <w:start w:val="0"/>
      <w:numFmt w:val="bullet"/>
      <w:lvlText w:val="•"/>
      <w:lvlJc w:val="left"/>
      <w:pPr>
        <w:ind w:left="9693" w:hanging="262"/>
      </w:pPr>
      <w:rPr>
        <w:rFonts w:hint="default"/>
        <w:lang w:val="fr-FR" w:eastAsia="en-US" w:bidi="ar-SA"/>
      </w:rPr>
    </w:lvl>
  </w:abstractNum>
  <w:abstractNum w:abstractNumId="4">
    <w:nsid w:val="CF092B84"/>
    <w:multiLevelType w:val="multilevel"/>
    <w:tmpl w:val="CF092B84"/>
    <w:lvl w:ilvl="0" w:tentative="0">
      <w:start w:val="0"/>
      <w:numFmt w:val="bullet"/>
      <w:lvlText w:val=""/>
      <w:lvlJc w:val="left"/>
      <w:pPr>
        <w:ind w:left="864" w:hanging="361"/>
      </w:pPr>
      <w:rPr>
        <w:rFonts w:hint="default" w:ascii="Symbol" w:hAnsi="Symbol" w:eastAsia="Symbol" w:cs="Symbol"/>
        <w:color w:val="FFFFFF"/>
        <w:w w:val="100"/>
        <w:sz w:val="24"/>
        <w:szCs w:val="24"/>
        <w:lang w:val="fr-FR" w:eastAsia="en-US" w:bidi="ar-SA"/>
      </w:rPr>
    </w:lvl>
    <w:lvl w:ilvl="1" w:tentative="0">
      <w:start w:val="0"/>
      <w:numFmt w:val="bullet"/>
      <w:lvlText w:val="•"/>
      <w:lvlJc w:val="left"/>
      <w:pPr>
        <w:ind w:left="1318" w:hanging="361"/>
      </w:pPr>
      <w:rPr>
        <w:rFonts w:hint="default"/>
        <w:lang w:val="fr-FR" w:eastAsia="en-US" w:bidi="ar-SA"/>
      </w:rPr>
    </w:lvl>
    <w:lvl w:ilvl="2" w:tentative="0">
      <w:start w:val="0"/>
      <w:numFmt w:val="bullet"/>
      <w:lvlText w:val="•"/>
      <w:lvlJc w:val="left"/>
      <w:pPr>
        <w:ind w:left="1777" w:hanging="361"/>
      </w:pPr>
      <w:rPr>
        <w:rFonts w:hint="default"/>
        <w:lang w:val="fr-FR" w:eastAsia="en-US" w:bidi="ar-SA"/>
      </w:rPr>
    </w:lvl>
    <w:lvl w:ilvl="3" w:tentative="0">
      <w:start w:val="0"/>
      <w:numFmt w:val="bullet"/>
      <w:lvlText w:val="•"/>
      <w:lvlJc w:val="left"/>
      <w:pPr>
        <w:ind w:left="2235" w:hanging="361"/>
      </w:pPr>
      <w:rPr>
        <w:rFonts w:hint="default"/>
        <w:lang w:val="fr-FR" w:eastAsia="en-US" w:bidi="ar-SA"/>
      </w:rPr>
    </w:lvl>
    <w:lvl w:ilvl="4" w:tentative="0">
      <w:start w:val="0"/>
      <w:numFmt w:val="bullet"/>
      <w:lvlText w:val="•"/>
      <w:lvlJc w:val="left"/>
      <w:pPr>
        <w:ind w:left="2694" w:hanging="361"/>
      </w:pPr>
      <w:rPr>
        <w:rFonts w:hint="default"/>
        <w:lang w:val="fr-FR" w:eastAsia="en-US" w:bidi="ar-SA"/>
      </w:rPr>
    </w:lvl>
    <w:lvl w:ilvl="5" w:tentative="0">
      <w:start w:val="0"/>
      <w:numFmt w:val="bullet"/>
      <w:lvlText w:val="•"/>
      <w:lvlJc w:val="left"/>
      <w:pPr>
        <w:ind w:left="3152" w:hanging="361"/>
      </w:pPr>
      <w:rPr>
        <w:rFonts w:hint="default"/>
        <w:lang w:val="fr-FR" w:eastAsia="en-US" w:bidi="ar-SA"/>
      </w:rPr>
    </w:lvl>
    <w:lvl w:ilvl="6" w:tentative="0">
      <w:start w:val="0"/>
      <w:numFmt w:val="bullet"/>
      <w:lvlText w:val="•"/>
      <w:lvlJc w:val="left"/>
      <w:pPr>
        <w:ind w:left="3611" w:hanging="361"/>
      </w:pPr>
      <w:rPr>
        <w:rFonts w:hint="default"/>
        <w:lang w:val="fr-FR" w:eastAsia="en-US" w:bidi="ar-SA"/>
      </w:rPr>
    </w:lvl>
    <w:lvl w:ilvl="7" w:tentative="0">
      <w:start w:val="0"/>
      <w:numFmt w:val="bullet"/>
      <w:lvlText w:val="•"/>
      <w:lvlJc w:val="left"/>
      <w:pPr>
        <w:ind w:left="4069" w:hanging="361"/>
      </w:pPr>
      <w:rPr>
        <w:rFonts w:hint="default"/>
        <w:lang w:val="fr-FR" w:eastAsia="en-US" w:bidi="ar-SA"/>
      </w:rPr>
    </w:lvl>
    <w:lvl w:ilvl="8" w:tentative="0">
      <w:start w:val="0"/>
      <w:numFmt w:val="bullet"/>
      <w:lvlText w:val="•"/>
      <w:lvlJc w:val="left"/>
      <w:pPr>
        <w:ind w:left="4528" w:hanging="361"/>
      </w:pPr>
      <w:rPr>
        <w:rFonts w:hint="default"/>
        <w:lang w:val="fr-FR" w:eastAsia="en-US" w:bidi="ar-SA"/>
      </w:rPr>
    </w:lvl>
  </w:abstractNum>
  <w:abstractNum w:abstractNumId="5">
    <w:nsid w:val="DCBA6B53"/>
    <w:multiLevelType w:val="multilevel"/>
    <w:tmpl w:val="DCBA6B53"/>
    <w:lvl w:ilvl="0" w:tentative="0">
      <w:start w:val="12"/>
      <w:numFmt w:val="decimal"/>
      <w:lvlText w:val="[%1]"/>
      <w:lvlJc w:val="left"/>
      <w:pPr>
        <w:ind w:left="2087" w:hanging="488"/>
        <w:jc w:val="left"/>
      </w:pPr>
      <w:rPr>
        <w:rFonts w:hint="default" w:ascii="Times New Roman" w:hAnsi="Times New Roman" w:eastAsia="Times New Roman" w:cs="Times New Roman"/>
        <w:i/>
        <w:spacing w:val="-10"/>
        <w:w w:val="100"/>
        <w:sz w:val="24"/>
        <w:szCs w:val="24"/>
        <w:lang w:val="fr-FR" w:eastAsia="en-US" w:bidi="ar-SA"/>
      </w:rPr>
    </w:lvl>
    <w:lvl w:ilvl="1" w:tentative="0">
      <w:start w:val="0"/>
      <w:numFmt w:val="bullet"/>
      <w:lvlText w:val="•"/>
      <w:lvlJc w:val="left"/>
      <w:pPr>
        <w:ind w:left="3026" w:hanging="488"/>
      </w:pPr>
      <w:rPr>
        <w:rFonts w:hint="default"/>
        <w:lang w:val="fr-FR" w:eastAsia="en-US" w:bidi="ar-SA"/>
      </w:rPr>
    </w:lvl>
    <w:lvl w:ilvl="2" w:tentative="0">
      <w:start w:val="0"/>
      <w:numFmt w:val="bullet"/>
      <w:lvlText w:val="•"/>
      <w:lvlJc w:val="left"/>
      <w:pPr>
        <w:ind w:left="3973" w:hanging="488"/>
      </w:pPr>
      <w:rPr>
        <w:rFonts w:hint="default"/>
        <w:lang w:val="fr-FR" w:eastAsia="en-US" w:bidi="ar-SA"/>
      </w:rPr>
    </w:lvl>
    <w:lvl w:ilvl="3" w:tentative="0">
      <w:start w:val="0"/>
      <w:numFmt w:val="bullet"/>
      <w:lvlText w:val="•"/>
      <w:lvlJc w:val="left"/>
      <w:pPr>
        <w:ind w:left="4919" w:hanging="488"/>
      </w:pPr>
      <w:rPr>
        <w:rFonts w:hint="default"/>
        <w:lang w:val="fr-FR" w:eastAsia="en-US" w:bidi="ar-SA"/>
      </w:rPr>
    </w:lvl>
    <w:lvl w:ilvl="4" w:tentative="0">
      <w:start w:val="0"/>
      <w:numFmt w:val="bullet"/>
      <w:lvlText w:val="•"/>
      <w:lvlJc w:val="left"/>
      <w:pPr>
        <w:ind w:left="5866" w:hanging="488"/>
      </w:pPr>
      <w:rPr>
        <w:rFonts w:hint="default"/>
        <w:lang w:val="fr-FR" w:eastAsia="en-US" w:bidi="ar-SA"/>
      </w:rPr>
    </w:lvl>
    <w:lvl w:ilvl="5" w:tentative="0">
      <w:start w:val="0"/>
      <w:numFmt w:val="bullet"/>
      <w:lvlText w:val="•"/>
      <w:lvlJc w:val="left"/>
      <w:pPr>
        <w:ind w:left="6813" w:hanging="488"/>
      </w:pPr>
      <w:rPr>
        <w:rFonts w:hint="default"/>
        <w:lang w:val="fr-FR" w:eastAsia="en-US" w:bidi="ar-SA"/>
      </w:rPr>
    </w:lvl>
    <w:lvl w:ilvl="6" w:tentative="0">
      <w:start w:val="0"/>
      <w:numFmt w:val="bullet"/>
      <w:lvlText w:val="•"/>
      <w:lvlJc w:val="left"/>
      <w:pPr>
        <w:ind w:left="7759" w:hanging="488"/>
      </w:pPr>
      <w:rPr>
        <w:rFonts w:hint="default"/>
        <w:lang w:val="fr-FR" w:eastAsia="en-US" w:bidi="ar-SA"/>
      </w:rPr>
    </w:lvl>
    <w:lvl w:ilvl="7" w:tentative="0">
      <w:start w:val="0"/>
      <w:numFmt w:val="bullet"/>
      <w:lvlText w:val="•"/>
      <w:lvlJc w:val="left"/>
      <w:pPr>
        <w:ind w:left="8706" w:hanging="488"/>
      </w:pPr>
      <w:rPr>
        <w:rFonts w:hint="default"/>
        <w:lang w:val="fr-FR" w:eastAsia="en-US" w:bidi="ar-SA"/>
      </w:rPr>
    </w:lvl>
    <w:lvl w:ilvl="8" w:tentative="0">
      <w:start w:val="0"/>
      <w:numFmt w:val="bullet"/>
      <w:lvlText w:val="•"/>
      <w:lvlJc w:val="left"/>
      <w:pPr>
        <w:ind w:left="9653" w:hanging="488"/>
      </w:pPr>
      <w:rPr>
        <w:rFonts w:hint="default"/>
        <w:lang w:val="fr-FR" w:eastAsia="en-US" w:bidi="ar-SA"/>
      </w:rPr>
    </w:lvl>
  </w:abstractNum>
  <w:abstractNum w:abstractNumId="6">
    <w:nsid w:val="F4B5D9F5"/>
    <w:multiLevelType w:val="multilevel"/>
    <w:tmpl w:val="F4B5D9F5"/>
    <w:lvl w:ilvl="0" w:tentative="0">
      <w:start w:val="1"/>
      <w:numFmt w:val="decimal"/>
      <w:lvlText w:val="%1."/>
      <w:lvlJc w:val="left"/>
      <w:pPr>
        <w:ind w:left="1840" w:hanging="240"/>
        <w:jc w:val="left"/>
      </w:pPr>
      <w:rPr>
        <w:rFonts w:hint="default" w:ascii="Times New Roman" w:hAnsi="Times New Roman" w:eastAsia="Times New Roman" w:cs="Times New Roman"/>
        <w:spacing w:val="-22"/>
        <w:w w:val="100"/>
        <w:sz w:val="24"/>
        <w:szCs w:val="24"/>
        <w:lang w:val="fr-FR" w:eastAsia="en-US" w:bidi="ar-SA"/>
      </w:rPr>
    </w:lvl>
    <w:lvl w:ilvl="1" w:tentative="0">
      <w:start w:val="0"/>
      <w:numFmt w:val="bullet"/>
      <w:lvlText w:val="•"/>
      <w:lvlJc w:val="left"/>
      <w:pPr>
        <w:ind w:left="2810" w:hanging="240"/>
      </w:pPr>
      <w:rPr>
        <w:rFonts w:hint="default"/>
        <w:lang w:val="fr-FR" w:eastAsia="en-US" w:bidi="ar-SA"/>
      </w:rPr>
    </w:lvl>
    <w:lvl w:ilvl="2" w:tentative="0">
      <w:start w:val="0"/>
      <w:numFmt w:val="bullet"/>
      <w:lvlText w:val="•"/>
      <w:lvlJc w:val="left"/>
      <w:pPr>
        <w:ind w:left="3781" w:hanging="240"/>
      </w:pPr>
      <w:rPr>
        <w:rFonts w:hint="default"/>
        <w:lang w:val="fr-FR" w:eastAsia="en-US" w:bidi="ar-SA"/>
      </w:rPr>
    </w:lvl>
    <w:lvl w:ilvl="3" w:tentative="0">
      <w:start w:val="0"/>
      <w:numFmt w:val="bullet"/>
      <w:lvlText w:val="•"/>
      <w:lvlJc w:val="left"/>
      <w:pPr>
        <w:ind w:left="4751" w:hanging="240"/>
      </w:pPr>
      <w:rPr>
        <w:rFonts w:hint="default"/>
        <w:lang w:val="fr-FR" w:eastAsia="en-US" w:bidi="ar-SA"/>
      </w:rPr>
    </w:lvl>
    <w:lvl w:ilvl="4" w:tentative="0">
      <w:start w:val="0"/>
      <w:numFmt w:val="bullet"/>
      <w:lvlText w:val="•"/>
      <w:lvlJc w:val="left"/>
      <w:pPr>
        <w:ind w:left="5722" w:hanging="240"/>
      </w:pPr>
      <w:rPr>
        <w:rFonts w:hint="default"/>
        <w:lang w:val="fr-FR" w:eastAsia="en-US" w:bidi="ar-SA"/>
      </w:rPr>
    </w:lvl>
    <w:lvl w:ilvl="5" w:tentative="0">
      <w:start w:val="0"/>
      <w:numFmt w:val="bullet"/>
      <w:lvlText w:val="•"/>
      <w:lvlJc w:val="left"/>
      <w:pPr>
        <w:ind w:left="6693" w:hanging="240"/>
      </w:pPr>
      <w:rPr>
        <w:rFonts w:hint="default"/>
        <w:lang w:val="fr-FR" w:eastAsia="en-US" w:bidi="ar-SA"/>
      </w:rPr>
    </w:lvl>
    <w:lvl w:ilvl="6" w:tentative="0">
      <w:start w:val="0"/>
      <w:numFmt w:val="bullet"/>
      <w:lvlText w:val="•"/>
      <w:lvlJc w:val="left"/>
      <w:pPr>
        <w:ind w:left="7663" w:hanging="240"/>
      </w:pPr>
      <w:rPr>
        <w:rFonts w:hint="default"/>
        <w:lang w:val="fr-FR" w:eastAsia="en-US" w:bidi="ar-SA"/>
      </w:rPr>
    </w:lvl>
    <w:lvl w:ilvl="7" w:tentative="0">
      <w:start w:val="0"/>
      <w:numFmt w:val="bullet"/>
      <w:lvlText w:val="•"/>
      <w:lvlJc w:val="left"/>
      <w:pPr>
        <w:ind w:left="8634" w:hanging="240"/>
      </w:pPr>
      <w:rPr>
        <w:rFonts w:hint="default"/>
        <w:lang w:val="fr-FR" w:eastAsia="en-US" w:bidi="ar-SA"/>
      </w:rPr>
    </w:lvl>
    <w:lvl w:ilvl="8" w:tentative="0">
      <w:start w:val="0"/>
      <w:numFmt w:val="bullet"/>
      <w:lvlText w:val="•"/>
      <w:lvlJc w:val="left"/>
      <w:pPr>
        <w:ind w:left="9605" w:hanging="240"/>
      </w:pPr>
      <w:rPr>
        <w:rFonts w:hint="default"/>
        <w:lang w:val="fr-FR" w:eastAsia="en-US" w:bidi="ar-SA"/>
      </w:rPr>
    </w:lvl>
  </w:abstractNum>
  <w:abstractNum w:abstractNumId="7">
    <w:nsid w:val="0053208E"/>
    <w:multiLevelType w:val="multilevel"/>
    <w:tmpl w:val="0053208E"/>
    <w:lvl w:ilvl="0" w:tentative="0">
      <w:start w:val="1"/>
      <w:numFmt w:val="decimal"/>
      <w:lvlText w:val="%1."/>
      <w:lvlJc w:val="left"/>
      <w:pPr>
        <w:ind w:left="1139" w:hanging="361"/>
        <w:jc w:val="left"/>
      </w:pPr>
      <w:rPr>
        <w:rFonts w:hint="default" w:ascii="Times New Roman" w:hAnsi="Times New Roman" w:eastAsia="Times New Roman" w:cs="Times New Roman"/>
        <w:color w:val="000066"/>
        <w:spacing w:val="-22"/>
        <w:w w:val="100"/>
        <w:sz w:val="24"/>
        <w:szCs w:val="24"/>
        <w:lang w:val="fr-FR" w:eastAsia="en-US" w:bidi="ar-SA"/>
      </w:rPr>
    </w:lvl>
    <w:lvl w:ilvl="1" w:tentative="0">
      <w:start w:val="1"/>
      <w:numFmt w:val="upperRoman"/>
      <w:lvlText w:val="%2."/>
      <w:lvlJc w:val="left"/>
      <w:pPr>
        <w:ind w:left="2560" w:hanging="540"/>
        <w:jc w:val="left"/>
      </w:pPr>
      <w:rPr>
        <w:rFonts w:hint="default" w:ascii="Times New Roman" w:hAnsi="Times New Roman" w:eastAsia="Times New Roman" w:cs="Times New Roman"/>
        <w:b/>
        <w:bCs/>
        <w:i/>
        <w:w w:val="99"/>
        <w:sz w:val="32"/>
        <w:szCs w:val="32"/>
        <w:lang w:val="fr-FR" w:eastAsia="en-US" w:bidi="ar-SA"/>
      </w:rPr>
    </w:lvl>
    <w:lvl w:ilvl="2" w:tentative="0">
      <w:start w:val="0"/>
      <w:numFmt w:val="bullet"/>
      <w:lvlText w:val="•"/>
      <w:lvlJc w:val="left"/>
      <w:pPr>
        <w:ind w:left="3558" w:hanging="540"/>
      </w:pPr>
      <w:rPr>
        <w:rFonts w:hint="default"/>
        <w:lang w:val="fr-FR" w:eastAsia="en-US" w:bidi="ar-SA"/>
      </w:rPr>
    </w:lvl>
    <w:lvl w:ilvl="3" w:tentative="0">
      <w:start w:val="0"/>
      <w:numFmt w:val="bullet"/>
      <w:lvlText w:val="•"/>
      <w:lvlJc w:val="left"/>
      <w:pPr>
        <w:ind w:left="4556" w:hanging="540"/>
      </w:pPr>
      <w:rPr>
        <w:rFonts w:hint="default"/>
        <w:lang w:val="fr-FR" w:eastAsia="en-US" w:bidi="ar-SA"/>
      </w:rPr>
    </w:lvl>
    <w:lvl w:ilvl="4" w:tentative="0">
      <w:start w:val="0"/>
      <w:numFmt w:val="bullet"/>
      <w:lvlText w:val="•"/>
      <w:lvlJc w:val="left"/>
      <w:pPr>
        <w:ind w:left="5555" w:hanging="540"/>
      </w:pPr>
      <w:rPr>
        <w:rFonts w:hint="default"/>
        <w:lang w:val="fr-FR" w:eastAsia="en-US" w:bidi="ar-SA"/>
      </w:rPr>
    </w:lvl>
    <w:lvl w:ilvl="5" w:tentative="0">
      <w:start w:val="0"/>
      <w:numFmt w:val="bullet"/>
      <w:lvlText w:val="•"/>
      <w:lvlJc w:val="left"/>
      <w:pPr>
        <w:ind w:left="6553" w:hanging="540"/>
      </w:pPr>
      <w:rPr>
        <w:rFonts w:hint="default"/>
        <w:lang w:val="fr-FR" w:eastAsia="en-US" w:bidi="ar-SA"/>
      </w:rPr>
    </w:lvl>
    <w:lvl w:ilvl="6" w:tentative="0">
      <w:start w:val="0"/>
      <w:numFmt w:val="bullet"/>
      <w:lvlText w:val="•"/>
      <w:lvlJc w:val="left"/>
      <w:pPr>
        <w:ind w:left="7552" w:hanging="540"/>
      </w:pPr>
      <w:rPr>
        <w:rFonts w:hint="default"/>
        <w:lang w:val="fr-FR" w:eastAsia="en-US" w:bidi="ar-SA"/>
      </w:rPr>
    </w:lvl>
    <w:lvl w:ilvl="7" w:tentative="0">
      <w:start w:val="0"/>
      <w:numFmt w:val="bullet"/>
      <w:lvlText w:val="•"/>
      <w:lvlJc w:val="left"/>
      <w:pPr>
        <w:ind w:left="8550" w:hanging="540"/>
      </w:pPr>
      <w:rPr>
        <w:rFonts w:hint="default"/>
        <w:lang w:val="fr-FR" w:eastAsia="en-US" w:bidi="ar-SA"/>
      </w:rPr>
    </w:lvl>
    <w:lvl w:ilvl="8" w:tentative="0">
      <w:start w:val="0"/>
      <w:numFmt w:val="bullet"/>
      <w:lvlText w:val="•"/>
      <w:lvlJc w:val="left"/>
      <w:pPr>
        <w:ind w:left="9549" w:hanging="540"/>
      </w:pPr>
      <w:rPr>
        <w:rFonts w:hint="default"/>
        <w:lang w:val="fr-FR" w:eastAsia="en-US" w:bidi="ar-SA"/>
      </w:rPr>
    </w:lvl>
  </w:abstractNum>
  <w:abstractNum w:abstractNumId="8">
    <w:nsid w:val="0248C179"/>
    <w:multiLevelType w:val="multilevel"/>
    <w:tmpl w:val="0248C179"/>
    <w:lvl w:ilvl="0" w:tentative="0">
      <w:start w:val="1"/>
      <w:numFmt w:val="decimal"/>
      <w:lvlText w:val="%1."/>
      <w:lvlJc w:val="left"/>
      <w:pPr>
        <w:ind w:left="1840" w:hanging="240"/>
        <w:jc w:val="left"/>
      </w:pPr>
      <w:rPr>
        <w:rFonts w:hint="default" w:ascii="Times New Roman" w:hAnsi="Times New Roman" w:eastAsia="Times New Roman" w:cs="Times New Roman"/>
        <w:w w:val="100"/>
        <w:sz w:val="24"/>
        <w:szCs w:val="24"/>
        <w:lang w:val="fr-FR" w:eastAsia="en-US" w:bidi="ar-SA"/>
      </w:rPr>
    </w:lvl>
    <w:lvl w:ilvl="1" w:tentative="0">
      <w:start w:val="1"/>
      <w:numFmt w:val="decimal"/>
      <w:lvlText w:val="%2."/>
      <w:lvlJc w:val="left"/>
      <w:pPr>
        <w:ind w:left="2020" w:hanging="181"/>
        <w:jc w:val="left"/>
      </w:pPr>
      <w:rPr>
        <w:rFonts w:hint="default" w:ascii="Times New Roman" w:hAnsi="Times New Roman" w:eastAsia="Times New Roman" w:cs="Times New Roman"/>
        <w:w w:val="100"/>
        <w:sz w:val="22"/>
        <w:szCs w:val="22"/>
        <w:lang w:val="fr-FR" w:eastAsia="en-US" w:bidi="ar-SA"/>
      </w:rPr>
    </w:lvl>
    <w:lvl w:ilvl="2" w:tentative="0">
      <w:start w:val="0"/>
      <w:numFmt w:val="bullet"/>
      <w:lvlText w:val="•"/>
      <w:lvlJc w:val="left"/>
      <w:pPr>
        <w:ind w:left="3078" w:hanging="181"/>
      </w:pPr>
      <w:rPr>
        <w:rFonts w:hint="default"/>
        <w:lang w:val="fr-FR" w:eastAsia="en-US" w:bidi="ar-SA"/>
      </w:rPr>
    </w:lvl>
    <w:lvl w:ilvl="3" w:tentative="0">
      <w:start w:val="0"/>
      <w:numFmt w:val="bullet"/>
      <w:lvlText w:val="•"/>
      <w:lvlJc w:val="left"/>
      <w:pPr>
        <w:ind w:left="4136" w:hanging="181"/>
      </w:pPr>
      <w:rPr>
        <w:rFonts w:hint="default"/>
        <w:lang w:val="fr-FR" w:eastAsia="en-US" w:bidi="ar-SA"/>
      </w:rPr>
    </w:lvl>
    <w:lvl w:ilvl="4" w:tentative="0">
      <w:start w:val="0"/>
      <w:numFmt w:val="bullet"/>
      <w:lvlText w:val="•"/>
      <w:lvlJc w:val="left"/>
      <w:pPr>
        <w:ind w:left="5195" w:hanging="181"/>
      </w:pPr>
      <w:rPr>
        <w:rFonts w:hint="default"/>
        <w:lang w:val="fr-FR" w:eastAsia="en-US" w:bidi="ar-SA"/>
      </w:rPr>
    </w:lvl>
    <w:lvl w:ilvl="5" w:tentative="0">
      <w:start w:val="0"/>
      <w:numFmt w:val="bullet"/>
      <w:lvlText w:val="•"/>
      <w:lvlJc w:val="left"/>
      <w:pPr>
        <w:ind w:left="6253" w:hanging="181"/>
      </w:pPr>
      <w:rPr>
        <w:rFonts w:hint="default"/>
        <w:lang w:val="fr-FR" w:eastAsia="en-US" w:bidi="ar-SA"/>
      </w:rPr>
    </w:lvl>
    <w:lvl w:ilvl="6" w:tentative="0">
      <w:start w:val="0"/>
      <w:numFmt w:val="bullet"/>
      <w:lvlText w:val="•"/>
      <w:lvlJc w:val="left"/>
      <w:pPr>
        <w:ind w:left="7312" w:hanging="181"/>
      </w:pPr>
      <w:rPr>
        <w:rFonts w:hint="default"/>
        <w:lang w:val="fr-FR" w:eastAsia="en-US" w:bidi="ar-SA"/>
      </w:rPr>
    </w:lvl>
    <w:lvl w:ilvl="7" w:tentative="0">
      <w:start w:val="0"/>
      <w:numFmt w:val="bullet"/>
      <w:lvlText w:val="•"/>
      <w:lvlJc w:val="left"/>
      <w:pPr>
        <w:ind w:left="8370" w:hanging="181"/>
      </w:pPr>
      <w:rPr>
        <w:rFonts w:hint="default"/>
        <w:lang w:val="fr-FR" w:eastAsia="en-US" w:bidi="ar-SA"/>
      </w:rPr>
    </w:lvl>
    <w:lvl w:ilvl="8" w:tentative="0">
      <w:start w:val="0"/>
      <w:numFmt w:val="bullet"/>
      <w:lvlText w:val="•"/>
      <w:lvlJc w:val="left"/>
      <w:pPr>
        <w:ind w:left="9429" w:hanging="181"/>
      </w:pPr>
      <w:rPr>
        <w:rFonts w:hint="default"/>
        <w:lang w:val="fr-FR" w:eastAsia="en-US" w:bidi="ar-SA"/>
      </w:rPr>
    </w:lvl>
  </w:abstractNum>
  <w:abstractNum w:abstractNumId="9">
    <w:nsid w:val="03D62ECE"/>
    <w:multiLevelType w:val="multilevel"/>
    <w:tmpl w:val="03D62ECE"/>
    <w:lvl w:ilvl="0" w:tentative="0">
      <w:start w:val="1"/>
      <w:numFmt w:val="decimal"/>
      <w:lvlText w:val="%1)"/>
      <w:lvlJc w:val="left"/>
      <w:pPr>
        <w:ind w:left="2020" w:hanging="260"/>
        <w:jc w:val="left"/>
      </w:pPr>
      <w:rPr>
        <w:rFonts w:hint="default" w:ascii="Times New Roman" w:hAnsi="Times New Roman" w:eastAsia="Times New Roman" w:cs="Times New Roman"/>
        <w:spacing w:val="-6"/>
        <w:w w:val="100"/>
        <w:sz w:val="24"/>
        <w:szCs w:val="24"/>
        <w:lang w:val="fr-FR" w:eastAsia="en-US" w:bidi="ar-SA"/>
      </w:rPr>
    </w:lvl>
    <w:lvl w:ilvl="1" w:tentative="0">
      <w:start w:val="1"/>
      <w:numFmt w:val="decimal"/>
      <w:lvlText w:val="%2."/>
      <w:lvlJc w:val="left"/>
      <w:pPr>
        <w:ind w:left="2500" w:hanging="240"/>
        <w:jc w:val="left"/>
      </w:pPr>
      <w:rPr>
        <w:rFonts w:hint="default" w:ascii="Times New Roman" w:hAnsi="Times New Roman" w:eastAsia="Times New Roman" w:cs="Times New Roman"/>
        <w:spacing w:val="-2"/>
        <w:w w:val="100"/>
        <w:sz w:val="24"/>
        <w:szCs w:val="24"/>
        <w:lang w:val="fr-FR" w:eastAsia="en-US" w:bidi="ar-SA"/>
      </w:rPr>
    </w:lvl>
    <w:lvl w:ilvl="2" w:tentative="0">
      <w:start w:val="0"/>
      <w:numFmt w:val="bullet"/>
      <w:lvlText w:val="•"/>
      <w:lvlJc w:val="left"/>
      <w:pPr>
        <w:ind w:left="3505" w:hanging="240"/>
      </w:pPr>
      <w:rPr>
        <w:rFonts w:hint="default"/>
        <w:lang w:val="fr-FR" w:eastAsia="en-US" w:bidi="ar-SA"/>
      </w:rPr>
    </w:lvl>
    <w:lvl w:ilvl="3" w:tentative="0">
      <w:start w:val="0"/>
      <w:numFmt w:val="bullet"/>
      <w:lvlText w:val="•"/>
      <w:lvlJc w:val="left"/>
      <w:pPr>
        <w:ind w:left="4510" w:hanging="240"/>
      </w:pPr>
      <w:rPr>
        <w:rFonts w:hint="default"/>
        <w:lang w:val="fr-FR" w:eastAsia="en-US" w:bidi="ar-SA"/>
      </w:rPr>
    </w:lvl>
    <w:lvl w:ilvl="4" w:tentative="0">
      <w:start w:val="0"/>
      <w:numFmt w:val="bullet"/>
      <w:lvlText w:val="•"/>
      <w:lvlJc w:val="left"/>
      <w:pPr>
        <w:ind w:left="5515" w:hanging="240"/>
      </w:pPr>
      <w:rPr>
        <w:rFonts w:hint="default"/>
        <w:lang w:val="fr-FR" w:eastAsia="en-US" w:bidi="ar-SA"/>
      </w:rPr>
    </w:lvl>
    <w:lvl w:ilvl="5" w:tentative="0">
      <w:start w:val="0"/>
      <w:numFmt w:val="bullet"/>
      <w:lvlText w:val="•"/>
      <w:lvlJc w:val="left"/>
      <w:pPr>
        <w:ind w:left="6520" w:hanging="240"/>
      </w:pPr>
      <w:rPr>
        <w:rFonts w:hint="default"/>
        <w:lang w:val="fr-FR" w:eastAsia="en-US" w:bidi="ar-SA"/>
      </w:rPr>
    </w:lvl>
    <w:lvl w:ilvl="6" w:tentative="0">
      <w:start w:val="0"/>
      <w:numFmt w:val="bullet"/>
      <w:lvlText w:val="•"/>
      <w:lvlJc w:val="left"/>
      <w:pPr>
        <w:ind w:left="7525" w:hanging="240"/>
      </w:pPr>
      <w:rPr>
        <w:rFonts w:hint="default"/>
        <w:lang w:val="fr-FR" w:eastAsia="en-US" w:bidi="ar-SA"/>
      </w:rPr>
    </w:lvl>
    <w:lvl w:ilvl="7" w:tentative="0">
      <w:start w:val="0"/>
      <w:numFmt w:val="bullet"/>
      <w:lvlText w:val="•"/>
      <w:lvlJc w:val="left"/>
      <w:pPr>
        <w:ind w:left="8530" w:hanging="240"/>
      </w:pPr>
      <w:rPr>
        <w:rFonts w:hint="default"/>
        <w:lang w:val="fr-FR" w:eastAsia="en-US" w:bidi="ar-SA"/>
      </w:rPr>
    </w:lvl>
    <w:lvl w:ilvl="8" w:tentative="0">
      <w:start w:val="0"/>
      <w:numFmt w:val="bullet"/>
      <w:lvlText w:val="•"/>
      <w:lvlJc w:val="left"/>
      <w:pPr>
        <w:ind w:left="9536" w:hanging="240"/>
      </w:pPr>
      <w:rPr>
        <w:rFonts w:hint="default"/>
        <w:lang w:val="fr-FR" w:eastAsia="en-US" w:bidi="ar-SA"/>
      </w:rPr>
    </w:lvl>
  </w:abstractNum>
  <w:abstractNum w:abstractNumId="10">
    <w:nsid w:val="2470EC97"/>
    <w:multiLevelType w:val="multilevel"/>
    <w:tmpl w:val="2470EC97"/>
    <w:lvl w:ilvl="0" w:tentative="0">
      <w:start w:val="1"/>
      <w:numFmt w:val="decimal"/>
      <w:lvlText w:val="[%1]"/>
      <w:lvlJc w:val="left"/>
      <w:pPr>
        <w:ind w:left="1967" w:hanging="368"/>
        <w:jc w:val="left"/>
      </w:pPr>
      <w:rPr>
        <w:rFonts w:hint="default" w:ascii="Times New Roman" w:hAnsi="Times New Roman" w:eastAsia="Times New Roman" w:cs="Times New Roman"/>
        <w:i/>
        <w:spacing w:val="-10"/>
        <w:w w:val="100"/>
        <w:sz w:val="24"/>
        <w:szCs w:val="24"/>
        <w:lang w:val="fr-FR" w:eastAsia="en-US" w:bidi="ar-SA"/>
      </w:rPr>
    </w:lvl>
    <w:lvl w:ilvl="1" w:tentative="0">
      <w:start w:val="0"/>
      <w:numFmt w:val="bullet"/>
      <w:lvlText w:val="•"/>
      <w:lvlJc w:val="left"/>
      <w:pPr>
        <w:ind w:left="2918" w:hanging="368"/>
      </w:pPr>
      <w:rPr>
        <w:rFonts w:hint="default"/>
        <w:lang w:val="fr-FR" w:eastAsia="en-US" w:bidi="ar-SA"/>
      </w:rPr>
    </w:lvl>
    <w:lvl w:ilvl="2" w:tentative="0">
      <w:start w:val="0"/>
      <w:numFmt w:val="bullet"/>
      <w:lvlText w:val="•"/>
      <w:lvlJc w:val="left"/>
      <w:pPr>
        <w:ind w:left="3877" w:hanging="368"/>
      </w:pPr>
      <w:rPr>
        <w:rFonts w:hint="default"/>
        <w:lang w:val="fr-FR" w:eastAsia="en-US" w:bidi="ar-SA"/>
      </w:rPr>
    </w:lvl>
    <w:lvl w:ilvl="3" w:tentative="0">
      <w:start w:val="0"/>
      <w:numFmt w:val="bullet"/>
      <w:lvlText w:val="•"/>
      <w:lvlJc w:val="left"/>
      <w:pPr>
        <w:ind w:left="4835" w:hanging="368"/>
      </w:pPr>
      <w:rPr>
        <w:rFonts w:hint="default"/>
        <w:lang w:val="fr-FR" w:eastAsia="en-US" w:bidi="ar-SA"/>
      </w:rPr>
    </w:lvl>
    <w:lvl w:ilvl="4" w:tentative="0">
      <w:start w:val="0"/>
      <w:numFmt w:val="bullet"/>
      <w:lvlText w:val="•"/>
      <w:lvlJc w:val="left"/>
      <w:pPr>
        <w:ind w:left="5794" w:hanging="368"/>
      </w:pPr>
      <w:rPr>
        <w:rFonts w:hint="default"/>
        <w:lang w:val="fr-FR" w:eastAsia="en-US" w:bidi="ar-SA"/>
      </w:rPr>
    </w:lvl>
    <w:lvl w:ilvl="5" w:tentative="0">
      <w:start w:val="0"/>
      <w:numFmt w:val="bullet"/>
      <w:lvlText w:val="•"/>
      <w:lvlJc w:val="left"/>
      <w:pPr>
        <w:ind w:left="6753" w:hanging="368"/>
      </w:pPr>
      <w:rPr>
        <w:rFonts w:hint="default"/>
        <w:lang w:val="fr-FR" w:eastAsia="en-US" w:bidi="ar-SA"/>
      </w:rPr>
    </w:lvl>
    <w:lvl w:ilvl="6" w:tentative="0">
      <w:start w:val="0"/>
      <w:numFmt w:val="bullet"/>
      <w:lvlText w:val="•"/>
      <w:lvlJc w:val="left"/>
      <w:pPr>
        <w:ind w:left="7711" w:hanging="368"/>
      </w:pPr>
      <w:rPr>
        <w:rFonts w:hint="default"/>
        <w:lang w:val="fr-FR" w:eastAsia="en-US" w:bidi="ar-SA"/>
      </w:rPr>
    </w:lvl>
    <w:lvl w:ilvl="7" w:tentative="0">
      <w:start w:val="0"/>
      <w:numFmt w:val="bullet"/>
      <w:lvlText w:val="•"/>
      <w:lvlJc w:val="left"/>
      <w:pPr>
        <w:ind w:left="8670" w:hanging="368"/>
      </w:pPr>
      <w:rPr>
        <w:rFonts w:hint="default"/>
        <w:lang w:val="fr-FR" w:eastAsia="en-US" w:bidi="ar-SA"/>
      </w:rPr>
    </w:lvl>
    <w:lvl w:ilvl="8" w:tentative="0">
      <w:start w:val="0"/>
      <w:numFmt w:val="bullet"/>
      <w:lvlText w:val="•"/>
      <w:lvlJc w:val="left"/>
      <w:pPr>
        <w:ind w:left="9629" w:hanging="368"/>
      </w:pPr>
      <w:rPr>
        <w:rFonts w:hint="default"/>
        <w:lang w:val="fr-FR" w:eastAsia="en-US" w:bidi="ar-SA"/>
      </w:rPr>
    </w:lvl>
  </w:abstractNum>
  <w:abstractNum w:abstractNumId="11">
    <w:nsid w:val="25B654F3"/>
    <w:multiLevelType w:val="multilevel"/>
    <w:tmpl w:val="25B654F3"/>
    <w:lvl w:ilvl="0" w:tentative="0">
      <w:start w:val="1"/>
      <w:numFmt w:val="decimal"/>
      <w:lvlText w:val="%1."/>
      <w:lvlJc w:val="left"/>
      <w:pPr>
        <w:ind w:left="1600" w:hanging="240"/>
        <w:jc w:val="left"/>
      </w:pPr>
      <w:rPr>
        <w:rFonts w:hint="default" w:ascii="Times New Roman" w:hAnsi="Times New Roman" w:eastAsia="Times New Roman" w:cs="Times New Roman"/>
        <w:w w:val="100"/>
        <w:sz w:val="24"/>
        <w:szCs w:val="24"/>
        <w:lang w:val="fr-FR" w:eastAsia="en-US" w:bidi="ar-SA"/>
      </w:rPr>
    </w:lvl>
    <w:lvl w:ilvl="1" w:tentative="0">
      <w:start w:val="0"/>
      <w:numFmt w:val="bullet"/>
      <w:lvlText w:val="•"/>
      <w:lvlJc w:val="left"/>
      <w:pPr>
        <w:ind w:left="2594" w:hanging="240"/>
      </w:pPr>
      <w:rPr>
        <w:rFonts w:hint="default"/>
        <w:lang w:val="fr-FR" w:eastAsia="en-US" w:bidi="ar-SA"/>
      </w:rPr>
    </w:lvl>
    <w:lvl w:ilvl="2" w:tentative="0">
      <w:start w:val="0"/>
      <w:numFmt w:val="bullet"/>
      <w:lvlText w:val="•"/>
      <w:lvlJc w:val="left"/>
      <w:pPr>
        <w:ind w:left="3589" w:hanging="240"/>
      </w:pPr>
      <w:rPr>
        <w:rFonts w:hint="default"/>
        <w:lang w:val="fr-FR" w:eastAsia="en-US" w:bidi="ar-SA"/>
      </w:rPr>
    </w:lvl>
    <w:lvl w:ilvl="3" w:tentative="0">
      <w:start w:val="0"/>
      <w:numFmt w:val="bullet"/>
      <w:lvlText w:val="•"/>
      <w:lvlJc w:val="left"/>
      <w:pPr>
        <w:ind w:left="4583" w:hanging="240"/>
      </w:pPr>
      <w:rPr>
        <w:rFonts w:hint="default"/>
        <w:lang w:val="fr-FR" w:eastAsia="en-US" w:bidi="ar-SA"/>
      </w:rPr>
    </w:lvl>
    <w:lvl w:ilvl="4" w:tentative="0">
      <w:start w:val="0"/>
      <w:numFmt w:val="bullet"/>
      <w:lvlText w:val="•"/>
      <w:lvlJc w:val="left"/>
      <w:pPr>
        <w:ind w:left="5578" w:hanging="240"/>
      </w:pPr>
      <w:rPr>
        <w:rFonts w:hint="default"/>
        <w:lang w:val="fr-FR" w:eastAsia="en-US" w:bidi="ar-SA"/>
      </w:rPr>
    </w:lvl>
    <w:lvl w:ilvl="5" w:tentative="0">
      <w:start w:val="0"/>
      <w:numFmt w:val="bullet"/>
      <w:lvlText w:val="•"/>
      <w:lvlJc w:val="left"/>
      <w:pPr>
        <w:ind w:left="6573" w:hanging="240"/>
      </w:pPr>
      <w:rPr>
        <w:rFonts w:hint="default"/>
        <w:lang w:val="fr-FR" w:eastAsia="en-US" w:bidi="ar-SA"/>
      </w:rPr>
    </w:lvl>
    <w:lvl w:ilvl="6" w:tentative="0">
      <w:start w:val="0"/>
      <w:numFmt w:val="bullet"/>
      <w:lvlText w:val="•"/>
      <w:lvlJc w:val="left"/>
      <w:pPr>
        <w:ind w:left="7567" w:hanging="240"/>
      </w:pPr>
      <w:rPr>
        <w:rFonts w:hint="default"/>
        <w:lang w:val="fr-FR" w:eastAsia="en-US" w:bidi="ar-SA"/>
      </w:rPr>
    </w:lvl>
    <w:lvl w:ilvl="7" w:tentative="0">
      <w:start w:val="0"/>
      <w:numFmt w:val="bullet"/>
      <w:lvlText w:val="•"/>
      <w:lvlJc w:val="left"/>
      <w:pPr>
        <w:ind w:left="8562" w:hanging="240"/>
      </w:pPr>
      <w:rPr>
        <w:rFonts w:hint="default"/>
        <w:lang w:val="fr-FR" w:eastAsia="en-US" w:bidi="ar-SA"/>
      </w:rPr>
    </w:lvl>
    <w:lvl w:ilvl="8" w:tentative="0">
      <w:start w:val="0"/>
      <w:numFmt w:val="bullet"/>
      <w:lvlText w:val="•"/>
      <w:lvlJc w:val="left"/>
      <w:pPr>
        <w:ind w:left="9557" w:hanging="240"/>
      </w:pPr>
      <w:rPr>
        <w:rFonts w:hint="default"/>
        <w:lang w:val="fr-FR" w:eastAsia="en-US" w:bidi="ar-SA"/>
      </w:rPr>
    </w:lvl>
  </w:abstractNum>
  <w:abstractNum w:abstractNumId="12">
    <w:nsid w:val="2A8F537B"/>
    <w:multiLevelType w:val="multilevel"/>
    <w:tmpl w:val="2A8F537B"/>
    <w:lvl w:ilvl="0" w:tentative="0">
      <w:start w:val="3"/>
      <w:numFmt w:val="decimal"/>
      <w:lvlText w:val="%1."/>
      <w:lvlJc w:val="left"/>
      <w:pPr>
        <w:ind w:left="2201" w:hanging="181"/>
        <w:jc w:val="left"/>
      </w:pPr>
      <w:rPr>
        <w:rFonts w:hint="default" w:ascii="Times New Roman" w:hAnsi="Times New Roman" w:eastAsia="Times New Roman" w:cs="Times New Roman"/>
        <w:spacing w:val="-15"/>
        <w:w w:val="100"/>
        <w:sz w:val="22"/>
        <w:szCs w:val="22"/>
        <w:lang w:val="fr-FR" w:eastAsia="en-US" w:bidi="ar-SA"/>
      </w:rPr>
    </w:lvl>
    <w:lvl w:ilvl="1" w:tentative="0">
      <w:start w:val="0"/>
      <w:numFmt w:val="bullet"/>
      <w:lvlText w:val="•"/>
      <w:lvlJc w:val="left"/>
      <w:pPr>
        <w:ind w:left="3134" w:hanging="181"/>
      </w:pPr>
      <w:rPr>
        <w:rFonts w:hint="default"/>
        <w:lang w:val="fr-FR" w:eastAsia="en-US" w:bidi="ar-SA"/>
      </w:rPr>
    </w:lvl>
    <w:lvl w:ilvl="2" w:tentative="0">
      <w:start w:val="0"/>
      <w:numFmt w:val="bullet"/>
      <w:lvlText w:val="•"/>
      <w:lvlJc w:val="left"/>
      <w:pPr>
        <w:ind w:left="4069" w:hanging="181"/>
      </w:pPr>
      <w:rPr>
        <w:rFonts w:hint="default"/>
        <w:lang w:val="fr-FR" w:eastAsia="en-US" w:bidi="ar-SA"/>
      </w:rPr>
    </w:lvl>
    <w:lvl w:ilvl="3" w:tentative="0">
      <w:start w:val="0"/>
      <w:numFmt w:val="bullet"/>
      <w:lvlText w:val="•"/>
      <w:lvlJc w:val="left"/>
      <w:pPr>
        <w:ind w:left="5003" w:hanging="181"/>
      </w:pPr>
      <w:rPr>
        <w:rFonts w:hint="default"/>
        <w:lang w:val="fr-FR" w:eastAsia="en-US" w:bidi="ar-SA"/>
      </w:rPr>
    </w:lvl>
    <w:lvl w:ilvl="4" w:tentative="0">
      <w:start w:val="0"/>
      <w:numFmt w:val="bullet"/>
      <w:lvlText w:val="•"/>
      <w:lvlJc w:val="left"/>
      <w:pPr>
        <w:ind w:left="5938" w:hanging="181"/>
      </w:pPr>
      <w:rPr>
        <w:rFonts w:hint="default"/>
        <w:lang w:val="fr-FR" w:eastAsia="en-US" w:bidi="ar-SA"/>
      </w:rPr>
    </w:lvl>
    <w:lvl w:ilvl="5" w:tentative="0">
      <w:start w:val="0"/>
      <w:numFmt w:val="bullet"/>
      <w:lvlText w:val="•"/>
      <w:lvlJc w:val="left"/>
      <w:pPr>
        <w:ind w:left="6873" w:hanging="181"/>
      </w:pPr>
      <w:rPr>
        <w:rFonts w:hint="default"/>
        <w:lang w:val="fr-FR" w:eastAsia="en-US" w:bidi="ar-SA"/>
      </w:rPr>
    </w:lvl>
    <w:lvl w:ilvl="6" w:tentative="0">
      <w:start w:val="0"/>
      <w:numFmt w:val="bullet"/>
      <w:lvlText w:val="•"/>
      <w:lvlJc w:val="left"/>
      <w:pPr>
        <w:ind w:left="7807" w:hanging="181"/>
      </w:pPr>
      <w:rPr>
        <w:rFonts w:hint="default"/>
        <w:lang w:val="fr-FR" w:eastAsia="en-US" w:bidi="ar-SA"/>
      </w:rPr>
    </w:lvl>
    <w:lvl w:ilvl="7" w:tentative="0">
      <w:start w:val="0"/>
      <w:numFmt w:val="bullet"/>
      <w:lvlText w:val="•"/>
      <w:lvlJc w:val="left"/>
      <w:pPr>
        <w:ind w:left="8742" w:hanging="181"/>
      </w:pPr>
      <w:rPr>
        <w:rFonts w:hint="default"/>
        <w:lang w:val="fr-FR" w:eastAsia="en-US" w:bidi="ar-SA"/>
      </w:rPr>
    </w:lvl>
    <w:lvl w:ilvl="8" w:tentative="0">
      <w:start w:val="0"/>
      <w:numFmt w:val="bullet"/>
      <w:lvlText w:val="•"/>
      <w:lvlJc w:val="left"/>
      <w:pPr>
        <w:ind w:left="9677" w:hanging="181"/>
      </w:pPr>
      <w:rPr>
        <w:rFonts w:hint="default"/>
        <w:lang w:val="fr-FR" w:eastAsia="en-US" w:bidi="ar-SA"/>
      </w:rPr>
    </w:lvl>
  </w:abstractNum>
  <w:abstractNum w:abstractNumId="13">
    <w:nsid w:val="4D4DC07F"/>
    <w:multiLevelType w:val="multilevel"/>
    <w:tmpl w:val="4D4DC07F"/>
    <w:lvl w:ilvl="0" w:tentative="0">
      <w:start w:val="0"/>
      <w:numFmt w:val="bullet"/>
      <w:lvlText w:val="✓"/>
      <w:lvlJc w:val="left"/>
      <w:pPr>
        <w:ind w:left="2382" w:hanging="363"/>
      </w:pPr>
      <w:rPr>
        <w:rFonts w:hint="default" w:ascii="DejaVu Sans" w:hAnsi="DejaVu Sans" w:eastAsia="DejaVu Sans" w:cs="DejaVu Sans"/>
        <w:b/>
        <w:bCs/>
        <w:w w:val="119"/>
        <w:sz w:val="24"/>
        <w:szCs w:val="24"/>
        <w:lang w:val="fr-FR" w:eastAsia="en-US" w:bidi="ar-SA"/>
      </w:rPr>
    </w:lvl>
    <w:lvl w:ilvl="1" w:tentative="0">
      <w:start w:val="0"/>
      <w:numFmt w:val="bullet"/>
      <w:lvlText w:val="•"/>
      <w:lvlJc w:val="left"/>
      <w:pPr>
        <w:ind w:left="3296" w:hanging="363"/>
      </w:pPr>
      <w:rPr>
        <w:rFonts w:hint="default"/>
        <w:lang w:val="fr-FR" w:eastAsia="en-US" w:bidi="ar-SA"/>
      </w:rPr>
    </w:lvl>
    <w:lvl w:ilvl="2" w:tentative="0">
      <w:start w:val="0"/>
      <w:numFmt w:val="bullet"/>
      <w:lvlText w:val="•"/>
      <w:lvlJc w:val="left"/>
      <w:pPr>
        <w:ind w:left="4213" w:hanging="363"/>
      </w:pPr>
      <w:rPr>
        <w:rFonts w:hint="default"/>
        <w:lang w:val="fr-FR" w:eastAsia="en-US" w:bidi="ar-SA"/>
      </w:rPr>
    </w:lvl>
    <w:lvl w:ilvl="3" w:tentative="0">
      <w:start w:val="0"/>
      <w:numFmt w:val="bullet"/>
      <w:lvlText w:val="•"/>
      <w:lvlJc w:val="left"/>
      <w:pPr>
        <w:ind w:left="5129" w:hanging="363"/>
      </w:pPr>
      <w:rPr>
        <w:rFonts w:hint="default"/>
        <w:lang w:val="fr-FR" w:eastAsia="en-US" w:bidi="ar-SA"/>
      </w:rPr>
    </w:lvl>
    <w:lvl w:ilvl="4" w:tentative="0">
      <w:start w:val="0"/>
      <w:numFmt w:val="bullet"/>
      <w:lvlText w:val="•"/>
      <w:lvlJc w:val="left"/>
      <w:pPr>
        <w:ind w:left="6046" w:hanging="363"/>
      </w:pPr>
      <w:rPr>
        <w:rFonts w:hint="default"/>
        <w:lang w:val="fr-FR" w:eastAsia="en-US" w:bidi="ar-SA"/>
      </w:rPr>
    </w:lvl>
    <w:lvl w:ilvl="5" w:tentative="0">
      <w:start w:val="0"/>
      <w:numFmt w:val="bullet"/>
      <w:lvlText w:val="•"/>
      <w:lvlJc w:val="left"/>
      <w:pPr>
        <w:ind w:left="6963" w:hanging="363"/>
      </w:pPr>
      <w:rPr>
        <w:rFonts w:hint="default"/>
        <w:lang w:val="fr-FR" w:eastAsia="en-US" w:bidi="ar-SA"/>
      </w:rPr>
    </w:lvl>
    <w:lvl w:ilvl="6" w:tentative="0">
      <w:start w:val="0"/>
      <w:numFmt w:val="bullet"/>
      <w:lvlText w:val="•"/>
      <w:lvlJc w:val="left"/>
      <w:pPr>
        <w:ind w:left="7879" w:hanging="363"/>
      </w:pPr>
      <w:rPr>
        <w:rFonts w:hint="default"/>
        <w:lang w:val="fr-FR" w:eastAsia="en-US" w:bidi="ar-SA"/>
      </w:rPr>
    </w:lvl>
    <w:lvl w:ilvl="7" w:tentative="0">
      <w:start w:val="0"/>
      <w:numFmt w:val="bullet"/>
      <w:lvlText w:val="•"/>
      <w:lvlJc w:val="left"/>
      <w:pPr>
        <w:ind w:left="8796" w:hanging="363"/>
      </w:pPr>
      <w:rPr>
        <w:rFonts w:hint="default"/>
        <w:lang w:val="fr-FR" w:eastAsia="en-US" w:bidi="ar-SA"/>
      </w:rPr>
    </w:lvl>
    <w:lvl w:ilvl="8" w:tentative="0">
      <w:start w:val="0"/>
      <w:numFmt w:val="bullet"/>
      <w:lvlText w:val="•"/>
      <w:lvlJc w:val="left"/>
      <w:pPr>
        <w:ind w:left="9713" w:hanging="363"/>
      </w:pPr>
      <w:rPr>
        <w:rFonts w:hint="default"/>
        <w:lang w:val="fr-FR" w:eastAsia="en-US" w:bidi="ar-SA"/>
      </w:rPr>
    </w:lvl>
  </w:abstractNum>
  <w:abstractNum w:abstractNumId="14">
    <w:nsid w:val="59ADCABA"/>
    <w:multiLevelType w:val="multilevel"/>
    <w:tmpl w:val="59ADCABA"/>
    <w:lvl w:ilvl="0" w:tentative="0">
      <w:start w:val="1"/>
      <w:numFmt w:val="upperRoman"/>
      <w:lvlText w:val="%1."/>
      <w:lvlJc w:val="left"/>
      <w:pPr>
        <w:ind w:left="2020" w:hanging="420"/>
        <w:jc w:val="left"/>
      </w:pPr>
      <w:rPr>
        <w:rFonts w:hint="default" w:ascii="Times New Roman" w:hAnsi="Times New Roman" w:eastAsia="Times New Roman" w:cs="Times New Roman"/>
        <w:b/>
        <w:bCs/>
        <w:spacing w:val="-1"/>
        <w:w w:val="100"/>
        <w:sz w:val="52"/>
        <w:szCs w:val="52"/>
        <w:lang w:val="fr-FR" w:eastAsia="en-US" w:bidi="ar-SA"/>
      </w:rPr>
    </w:lvl>
    <w:lvl w:ilvl="1" w:tentative="0">
      <w:start w:val="1"/>
      <w:numFmt w:val="upperLetter"/>
      <w:lvlText w:val="%2."/>
      <w:lvlJc w:val="left"/>
      <w:pPr>
        <w:ind w:left="3018" w:hanging="567"/>
        <w:jc w:val="left"/>
      </w:pPr>
      <w:rPr>
        <w:rFonts w:hint="default" w:ascii="Times New Roman" w:hAnsi="Times New Roman" w:eastAsia="Times New Roman" w:cs="Times New Roman"/>
        <w:b/>
        <w:bCs/>
        <w:spacing w:val="-1"/>
        <w:w w:val="99"/>
        <w:sz w:val="32"/>
        <w:szCs w:val="32"/>
        <w:lang w:val="fr-FR" w:eastAsia="en-US" w:bidi="ar-SA"/>
      </w:rPr>
    </w:lvl>
    <w:lvl w:ilvl="2" w:tentative="0">
      <w:start w:val="0"/>
      <w:numFmt w:val="bullet"/>
      <w:lvlText w:val="•"/>
      <w:lvlJc w:val="left"/>
      <w:pPr>
        <w:ind w:left="3967" w:hanging="567"/>
      </w:pPr>
      <w:rPr>
        <w:rFonts w:hint="default"/>
        <w:lang w:val="fr-FR" w:eastAsia="en-US" w:bidi="ar-SA"/>
      </w:rPr>
    </w:lvl>
    <w:lvl w:ilvl="3" w:tentative="0">
      <w:start w:val="0"/>
      <w:numFmt w:val="bullet"/>
      <w:lvlText w:val="•"/>
      <w:lvlJc w:val="left"/>
      <w:pPr>
        <w:ind w:left="4914" w:hanging="567"/>
      </w:pPr>
      <w:rPr>
        <w:rFonts w:hint="default"/>
        <w:lang w:val="fr-FR" w:eastAsia="en-US" w:bidi="ar-SA"/>
      </w:rPr>
    </w:lvl>
    <w:lvl w:ilvl="4" w:tentative="0">
      <w:start w:val="0"/>
      <w:numFmt w:val="bullet"/>
      <w:lvlText w:val="•"/>
      <w:lvlJc w:val="left"/>
      <w:pPr>
        <w:ind w:left="5862" w:hanging="567"/>
      </w:pPr>
      <w:rPr>
        <w:rFonts w:hint="default"/>
        <w:lang w:val="fr-FR" w:eastAsia="en-US" w:bidi="ar-SA"/>
      </w:rPr>
    </w:lvl>
    <w:lvl w:ilvl="5" w:tentative="0">
      <w:start w:val="0"/>
      <w:numFmt w:val="bullet"/>
      <w:lvlText w:val="•"/>
      <w:lvlJc w:val="left"/>
      <w:pPr>
        <w:ind w:left="6809" w:hanging="567"/>
      </w:pPr>
      <w:rPr>
        <w:rFonts w:hint="default"/>
        <w:lang w:val="fr-FR" w:eastAsia="en-US" w:bidi="ar-SA"/>
      </w:rPr>
    </w:lvl>
    <w:lvl w:ilvl="6" w:tentative="0">
      <w:start w:val="0"/>
      <w:numFmt w:val="bullet"/>
      <w:lvlText w:val="•"/>
      <w:lvlJc w:val="left"/>
      <w:pPr>
        <w:ind w:left="7756" w:hanging="567"/>
      </w:pPr>
      <w:rPr>
        <w:rFonts w:hint="default"/>
        <w:lang w:val="fr-FR" w:eastAsia="en-US" w:bidi="ar-SA"/>
      </w:rPr>
    </w:lvl>
    <w:lvl w:ilvl="7" w:tentative="0">
      <w:start w:val="0"/>
      <w:numFmt w:val="bullet"/>
      <w:lvlText w:val="•"/>
      <w:lvlJc w:val="left"/>
      <w:pPr>
        <w:ind w:left="8704" w:hanging="567"/>
      </w:pPr>
      <w:rPr>
        <w:rFonts w:hint="default"/>
        <w:lang w:val="fr-FR" w:eastAsia="en-US" w:bidi="ar-SA"/>
      </w:rPr>
    </w:lvl>
    <w:lvl w:ilvl="8" w:tentative="0">
      <w:start w:val="0"/>
      <w:numFmt w:val="bullet"/>
      <w:lvlText w:val="•"/>
      <w:lvlJc w:val="left"/>
      <w:pPr>
        <w:ind w:left="9651" w:hanging="567"/>
      </w:pPr>
      <w:rPr>
        <w:rFonts w:hint="default"/>
        <w:lang w:val="fr-FR" w:eastAsia="en-US" w:bidi="ar-SA"/>
      </w:rPr>
    </w:lvl>
  </w:abstractNum>
  <w:abstractNum w:abstractNumId="15">
    <w:nsid w:val="5A241D34"/>
    <w:multiLevelType w:val="multilevel"/>
    <w:tmpl w:val="5A241D34"/>
    <w:lvl w:ilvl="0" w:tentative="0">
      <w:start w:val="6"/>
      <w:numFmt w:val="decimal"/>
      <w:lvlText w:val="%1."/>
      <w:lvlJc w:val="left"/>
      <w:pPr>
        <w:ind w:left="2260" w:hanging="240"/>
        <w:jc w:val="left"/>
      </w:pPr>
      <w:rPr>
        <w:rFonts w:hint="default" w:ascii="Times New Roman" w:hAnsi="Times New Roman" w:eastAsia="Times New Roman" w:cs="Times New Roman"/>
        <w:spacing w:val="-32"/>
        <w:w w:val="100"/>
        <w:sz w:val="24"/>
        <w:szCs w:val="24"/>
        <w:lang w:val="fr-FR" w:eastAsia="en-US" w:bidi="ar-SA"/>
      </w:rPr>
    </w:lvl>
    <w:lvl w:ilvl="1" w:tentative="0">
      <w:start w:val="0"/>
      <w:numFmt w:val="bullet"/>
      <w:lvlText w:val="•"/>
      <w:lvlJc w:val="left"/>
      <w:pPr>
        <w:ind w:left="3188" w:hanging="240"/>
      </w:pPr>
      <w:rPr>
        <w:rFonts w:hint="default"/>
        <w:lang w:val="fr-FR" w:eastAsia="en-US" w:bidi="ar-SA"/>
      </w:rPr>
    </w:lvl>
    <w:lvl w:ilvl="2" w:tentative="0">
      <w:start w:val="0"/>
      <w:numFmt w:val="bullet"/>
      <w:lvlText w:val="•"/>
      <w:lvlJc w:val="left"/>
      <w:pPr>
        <w:ind w:left="4117" w:hanging="240"/>
      </w:pPr>
      <w:rPr>
        <w:rFonts w:hint="default"/>
        <w:lang w:val="fr-FR" w:eastAsia="en-US" w:bidi="ar-SA"/>
      </w:rPr>
    </w:lvl>
    <w:lvl w:ilvl="3" w:tentative="0">
      <w:start w:val="0"/>
      <w:numFmt w:val="bullet"/>
      <w:lvlText w:val="•"/>
      <w:lvlJc w:val="left"/>
      <w:pPr>
        <w:ind w:left="5045" w:hanging="240"/>
      </w:pPr>
      <w:rPr>
        <w:rFonts w:hint="default"/>
        <w:lang w:val="fr-FR" w:eastAsia="en-US" w:bidi="ar-SA"/>
      </w:rPr>
    </w:lvl>
    <w:lvl w:ilvl="4" w:tentative="0">
      <w:start w:val="0"/>
      <w:numFmt w:val="bullet"/>
      <w:lvlText w:val="•"/>
      <w:lvlJc w:val="left"/>
      <w:pPr>
        <w:ind w:left="5974" w:hanging="240"/>
      </w:pPr>
      <w:rPr>
        <w:rFonts w:hint="default"/>
        <w:lang w:val="fr-FR" w:eastAsia="en-US" w:bidi="ar-SA"/>
      </w:rPr>
    </w:lvl>
    <w:lvl w:ilvl="5" w:tentative="0">
      <w:start w:val="0"/>
      <w:numFmt w:val="bullet"/>
      <w:lvlText w:val="•"/>
      <w:lvlJc w:val="left"/>
      <w:pPr>
        <w:ind w:left="6903" w:hanging="240"/>
      </w:pPr>
      <w:rPr>
        <w:rFonts w:hint="default"/>
        <w:lang w:val="fr-FR" w:eastAsia="en-US" w:bidi="ar-SA"/>
      </w:rPr>
    </w:lvl>
    <w:lvl w:ilvl="6" w:tentative="0">
      <w:start w:val="0"/>
      <w:numFmt w:val="bullet"/>
      <w:lvlText w:val="•"/>
      <w:lvlJc w:val="left"/>
      <w:pPr>
        <w:ind w:left="7831" w:hanging="240"/>
      </w:pPr>
      <w:rPr>
        <w:rFonts w:hint="default"/>
        <w:lang w:val="fr-FR" w:eastAsia="en-US" w:bidi="ar-SA"/>
      </w:rPr>
    </w:lvl>
    <w:lvl w:ilvl="7" w:tentative="0">
      <w:start w:val="0"/>
      <w:numFmt w:val="bullet"/>
      <w:lvlText w:val="•"/>
      <w:lvlJc w:val="left"/>
      <w:pPr>
        <w:ind w:left="8760" w:hanging="240"/>
      </w:pPr>
      <w:rPr>
        <w:rFonts w:hint="default"/>
        <w:lang w:val="fr-FR" w:eastAsia="en-US" w:bidi="ar-SA"/>
      </w:rPr>
    </w:lvl>
    <w:lvl w:ilvl="8" w:tentative="0">
      <w:start w:val="0"/>
      <w:numFmt w:val="bullet"/>
      <w:lvlText w:val="•"/>
      <w:lvlJc w:val="left"/>
      <w:pPr>
        <w:ind w:left="9689" w:hanging="240"/>
      </w:pPr>
      <w:rPr>
        <w:rFonts w:hint="default"/>
        <w:lang w:val="fr-FR" w:eastAsia="en-US" w:bidi="ar-SA"/>
      </w:rPr>
    </w:lvl>
  </w:abstractNum>
  <w:abstractNum w:abstractNumId="16">
    <w:nsid w:val="72183CF9"/>
    <w:multiLevelType w:val="multilevel"/>
    <w:tmpl w:val="72183CF9"/>
    <w:lvl w:ilvl="0" w:tentative="0">
      <w:start w:val="1"/>
      <w:numFmt w:val="upperLetter"/>
      <w:lvlText w:val="%1."/>
      <w:lvlJc w:val="left"/>
      <w:pPr>
        <w:ind w:left="2860" w:hanging="408"/>
        <w:jc w:val="left"/>
      </w:pPr>
      <w:rPr>
        <w:rFonts w:hint="default" w:ascii="Times New Roman" w:hAnsi="Times New Roman" w:eastAsia="Times New Roman" w:cs="Times New Roman"/>
        <w:b/>
        <w:bCs/>
        <w:spacing w:val="-1"/>
        <w:w w:val="99"/>
        <w:sz w:val="32"/>
        <w:szCs w:val="32"/>
        <w:lang w:val="fr-FR" w:eastAsia="en-US" w:bidi="ar-SA"/>
      </w:rPr>
    </w:lvl>
    <w:lvl w:ilvl="1" w:tentative="0">
      <w:start w:val="0"/>
      <w:numFmt w:val="bullet"/>
      <w:lvlText w:val="•"/>
      <w:lvlJc w:val="left"/>
      <w:pPr>
        <w:ind w:left="3728" w:hanging="408"/>
      </w:pPr>
      <w:rPr>
        <w:rFonts w:hint="default"/>
        <w:lang w:val="fr-FR" w:eastAsia="en-US" w:bidi="ar-SA"/>
      </w:rPr>
    </w:lvl>
    <w:lvl w:ilvl="2" w:tentative="0">
      <w:start w:val="0"/>
      <w:numFmt w:val="bullet"/>
      <w:lvlText w:val="•"/>
      <w:lvlJc w:val="left"/>
      <w:pPr>
        <w:ind w:left="4597" w:hanging="408"/>
      </w:pPr>
      <w:rPr>
        <w:rFonts w:hint="default"/>
        <w:lang w:val="fr-FR" w:eastAsia="en-US" w:bidi="ar-SA"/>
      </w:rPr>
    </w:lvl>
    <w:lvl w:ilvl="3" w:tentative="0">
      <w:start w:val="0"/>
      <w:numFmt w:val="bullet"/>
      <w:lvlText w:val="•"/>
      <w:lvlJc w:val="left"/>
      <w:pPr>
        <w:ind w:left="5465" w:hanging="408"/>
      </w:pPr>
      <w:rPr>
        <w:rFonts w:hint="default"/>
        <w:lang w:val="fr-FR" w:eastAsia="en-US" w:bidi="ar-SA"/>
      </w:rPr>
    </w:lvl>
    <w:lvl w:ilvl="4" w:tentative="0">
      <w:start w:val="0"/>
      <w:numFmt w:val="bullet"/>
      <w:lvlText w:val="•"/>
      <w:lvlJc w:val="left"/>
      <w:pPr>
        <w:ind w:left="6334" w:hanging="408"/>
      </w:pPr>
      <w:rPr>
        <w:rFonts w:hint="default"/>
        <w:lang w:val="fr-FR" w:eastAsia="en-US" w:bidi="ar-SA"/>
      </w:rPr>
    </w:lvl>
    <w:lvl w:ilvl="5" w:tentative="0">
      <w:start w:val="0"/>
      <w:numFmt w:val="bullet"/>
      <w:lvlText w:val="•"/>
      <w:lvlJc w:val="left"/>
      <w:pPr>
        <w:ind w:left="7203" w:hanging="408"/>
      </w:pPr>
      <w:rPr>
        <w:rFonts w:hint="default"/>
        <w:lang w:val="fr-FR" w:eastAsia="en-US" w:bidi="ar-SA"/>
      </w:rPr>
    </w:lvl>
    <w:lvl w:ilvl="6" w:tentative="0">
      <w:start w:val="0"/>
      <w:numFmt w:val="bullet"/>
      <w:lvlText w:val="•"/>
      <w:lvlJc w:val="left"/>
      <w:pPr>
        <w:ind w:left="8071" w:hanging="408"/>
      </w:pPr>
      <w:rPr>
        <w:rFonts w:hint="default"/>
        <w:lang w:val="fr-FR" w:eastAsia="en-US" w:bidi="ar-SA"/>
      </w:rPr>
    </w:lvl>
    <w:lvl w:ilvl="7" w:tentative="0">
      <w:start w:val="0"/>
      <w:numFmt w:val="bullet"/>
      <w:lvlText w:val="•"/>
      <w:lvlJc w:val="left"/>
      <w:pPr>
        <w:ind w:left="8940" w:hanging="408"/>
      </w:pPr>
      <w:rPr>
        <w:rFonts w:hint="default"/>
        <w:lang w:val="fr-FR" w:eastAsia="en-US" w:bidi="ar-SA"/>
      </w:rPr>
    </w:lvl>
    <w:lvl w:ilvl="8" w:tentative="0">
      <w:start w:val="0"/>
      <w:numFmt w:val="bullet"/>
      <w:lvlText w:val="•"/>
      <w:lvlJc w:val="left"/>
      <w:pPr>
        <w:ind w:left="9809" w:hanging="408"/>
      </w:pPr>
      <w:rPr>
        <w:rFonts w:hint="default"/>
        <w:lang w:val="fr-FR" w:eastAsia="en-US" w:bidi="ar-SA"/>
      </w:rPr>
    </w:lvl>
  </w:abstractNum>
  <w:num w:numId="1">
    <w:abstractNumId w:val="7"/>
  </w:num>
  <w:num w:numId="2">
    <w:abstractNumId w:val="4"/>
  </w:num>
  <w:num w:numId="3">
    <w:abstractNumId w:val="14"/>
  </w:num>
  <w:num w:numId="4">
    <w:abstractNumId w:val="2"/>
  </w:num>
  <w:num w:numId="5">
    <w:abstractNumId w:val="1"/>
  </w:num>
  <w:num w:numId="6">
    <w:abstractNumId w:val="9"/>
  </w:num>
  <w:num w:numId="7">
    <w:abstractNumId w:val="11"/>
  </w:num>
  <w:num w:numId="8">
    <w:abstractNumId w:val="16"/>
  </w:num>
  <w:num w:numId="9">
    <w:abstractNumId w:val="8"/>
  </w:num>
  <w:num w:numId="10">
    <w:abstractNumId w:val="0"/>
  </w:num>
  <w:num w:numId="11">
    <w:abstractNumId w:val="12"/>
  </w:num>
  <w:num w:numId="12">
    <w:abstractNumId w:val="15"/>
  </w:num>
  <w:num w:numId="13">
    <w:abstractNumId w:val="3"/>
  </w:num>
  <w:num w:numId="14">
    <w:abstractNumId w:val="13"/>
  </w:num>
  <w:num w:numId="15">
    <w:abstractNumId w:val="6"/>
  </w:num>
  <w:num w:numId="16">
    <w:abstractNumId w:val="10"/>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C106542"/>
    <w:rsid w:val="2FA851CC"/>
    <w:rsid w:val="34D21A34"/>
    <w:rsid w:val="6ED14C6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fr-FR" w:eastAsia="en-US" w:bidi="ar-SA"/>
    </w:rPr>
  </w:style>
  <w:style w:type="paragraph" w:styleId="2">
    <w:name w:val="heading 1"/>
    <w:basedOn w:val="1"/>
    <w:next w:val="1"/>
    <w:qFormat/>
    <w:uiPriority w:val="1"/>
    <w:pPr>
      <w:spacing w:before="79"/>
      <w:ind w:left="375"/>
      <w:jc w:val="center"/>
      <w:outlineLvl w:val="1"/>
    </w:pPr>
    <w:rPr>
      <w:rFonts w:ascii="Times New Roman" w:hAnsi="Times New Roman" w:eastAsia="Times New Roman" w:cs="Times New Roman"/>
      <w:b/>
      <w:bCs/>
      <w:sz w:val="52"/>
      <w:szCs w:val="52"/>
      <w:lang w:val="fr-FR" w:eastAsia="en-US" w:bidi="ar-SA"/>
    </w:rPr>
  </w:style>
  <w:style w:type="paragraph" w:styleId="3">
    <w:name w:val="heading 2"/>
    <w:basedOn w:val="1"/>
    <w:next w:val="1"/>
    <w:qFormat/>
    <w:uiPriority w:val="1"/>
    <w:pPr>
      <w:spacing w:before="81"/>
      <w:ind w:left="1883"/>
      <w:outlineLvl w:val="2"/>
    </w:pPr>
    <w:rPr>
      <w:rFonts w:ascii="Times New Roman" w:hAnsi="Times New Roman" w:eastAsia="Times New Roman" w:cs="Times New Roman"/>
      <w:b/>
      <w:bCs/>
      <w:sz w:val="44"/>
      <w:szCs w:val="44"/>
      <w:lang w:val="fr-FR" w:eastAsia="en-US" w:bidi="ar-SA"/>
    </w:rPr>
  </w:style>
  <w:style w:type="paragraph" w:styleId="4">
    <w:name w:val="heading 3"/>
    <w:basedOn w:val="1"/>
    <w:next w:val="1"/>
    <w:qFormat/>
    <w:uiPriority w:val="1"/>
    <w:pPr>
      <w:spacing w:before="85"/>
      <w:ind w:left="2169"/>
      <w:outlineLvl w:val="3"/>
    </w:pPr>
    <w:rPr>
      <w:rFonts w:ascii="Times New Roman" w:hAnsi="Times New Roman" w:eastAsia="Times New Roman" w:cs="Times New Roman"/>
      <w:b/>
      <w:bCs/>
      <w:sz w:val="36"/>
      <w:szCs w:val="36"/>
      <w:lang w:val="fr-FR" w:eastAsia="en-US" w:bidi="ar-SA"/>
    </w:rPr>
  </w:style>
  <w:style w:type="paragraph" w:styleId="5">
    <w:name w:val="heading 4"/>
    <w:basedOn w:val="1"/>
    <w:next w:val="1"/>
    <w:qFormat/>
    <w:uiPriority w:val="1"/>
    <w:pPr>
      <w:spacing w:before="86"/>
      <w:ind w:left="2860" w:hanging="409"/>
      <w:outlineLvl w:val="4"/>
    </w:pPr>
    <w:rPr>
      <w:rFonts w:ascii="Times New Roman" w:hAnsi="Times New Roman" w:eastAsia="Times New Roman" w:cs="Times New Roman"/>
      <w:b/>
      <w:bCs/>
      <w:sz w:val="32"/>
      <w:szCs w:val="32"/>
      <w:lang w:val="fr-FR" w:eastAsia="en-US" w:bidi="ar-SA"/>
    </w:rPr>
  </w:style>
  <w:style w:type="paragraph" w:styleId="6">
    <w:name w:val="heading 5"/>
    <w:basedOn w:val="1"/>
    <w:next w:val="1"/>
    <w:qFormat/>
    <w:uiPriority w:val="1"/>
    <w:pPr>
      <w:spacing w:before="89"/>
      <w:ind w:hanging="421"/>
      <w:outlineLvl w:val="5"/>
    </w:pPr>
    <w:rPr>
      <w:rFonts w:ascii="Times New Roman" w:hAnsi="Times New Roman" w:eastAsia="Times New Roman" w:cs="Times New Roman"/>
      <w:b/>
      <w:bCs/>
      <w:sz w:val="28"/>
      <w:szCs w:val="28"/>
      <w:lang w:val="fr-FR" w:eastAsia="en-US" w:bidi="ar-SA"/>
    </w:rPr>
  </w:style>
  <w:style w:type="paragraph" w:styleId="7">
    <w:name w:val="heading 6"/>
    <w:basedOn w:val="1"/>
    <w:next w:val="1"/>
    <w:qFormat/>
    <w:uiPriority w:val="1"/>
    <w:pPr>
      <w:ind w:left="2020"/>
      <w:outlineLvl w:val="6"/>
    </w:pPr>
    <w:rPr>
      <w:rFonts w:ascii="Times New Roman" w:hAnsi="Times New Roman" w:eastAsia="Times New Roman" w:cs="Times New Roman"/>
      <w:b/>
      <w:bCs/>
      <w:sz w:val="24"/>
      <w:szCs w:val="24"/>
      <w:lang w:val="fr-FR" w:eastAsia="en-US" w:bidi="ar-SA"/>
    </w:rPr>
  </w:style>
  <w:style w:type="character" w:default="1" w:styleId="8">
    <w:name w:val="Default Paragraph Font"/>
    <w:semiHidden/>
    <w:unhideWhenUsed/>
    <w:uiPriority w:val="1"/>
  </w:style>
  <w:style w:type="table" w:default="1" w:styleId="9">
    <w:name w:val="Normal Table"/>
    <w:semiHidden/>
    <w:qFormat/>
    <w:uiPriority w:val="0"/>
    <w:tblPr>
      <w:tblCellMar>
        <w:top w:w="0" w:type="dxa"/>
        <w:left w:w="108" w:type="dxa"/>
        <w:bottom w:w="0" w:type="dxa"/>
        <w:right w:w="108" w:type="dxa"/>
      </w:tblCellMar>
    </w:tblPr>
  </w:style>
  <w:style w:type="paragraph" w:styleId="10">
    <w:name w:val="Body Text"/>
    <w:basedOn w:val="1"/>
    <w:qFormat/>
    <w:uiPriority w:val="1"/>
    <w:rPr>
      <w:rFonts w:ascii="Times New Roman" w:hAnsi="Times New Roman" w:eastAsia="Times New Roman" w:cs="Times New Roman"/>
      <w:sz w:val="24"/>
      <w:szCs w:val="24"/>
      <w:lang w:val="fr-FR" w:eastAsia="en-US" w:bidi="ar-SA"/>
    </w:rPr>
  </w:style>
  <w:style w:type="table" w:customStyle="1" w:styleId="11">
    <w:name w:val="Table Normal1"/>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pPr>
      <w:ind w:left="2860" w:hanging="409"/>
    </w:pPr>
    <w:rPr>
      <w:rFonts w:ascii="Times New Roman" w:hAnsi="Times New Roman" w:eastAsia="Times New Roman" w:cs="Times New Roman"/>
      <w:lang w:val="fr-FR" w:eastAsia="en-US" w:bidi="ar-SA"/>
    </w:rPr>
  </w:style>
  <w:style w:type="paragraph" w:customStyle="1" w:styleId="13">
    <w:name w:val="Table Paragraph"/>
    <w:basedOn w:val="1"/>
    <w:qFormat/>
    <w:uiPriority w:val="1"/>
    <w:pPr>
      <w:spacing w:before="49"/>
      <w:jc w:val="center"/>
    </w:pPr>
    <w:rPr>
      <w:rFonts w:ascii="Times New Roman" w:hAnsi="Times New Roman" w:eastAsia="Times New Roman" w:cs="Times New Roman"/>
      <w:lang w:val="fr-FR"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9" Type="http://schemas.openxmlformats.org/officeDocument/2006/relationships/fontTable" Target="fontTable.xml"/><Relationship Id="rId88" Type="http://schemas.openxmlformats.org/officeDocument/2006/relationships/numbering" Target="numbering.xml"/><Relationship Id="rId87" Type="http://schemas.openxmlformats.org/officeDocument/2006/relationships/customXml" Target="../customXml/item1.xml"/><Relationship Id="rId86" Type="http://schemas.openxmlformats.org/officeDocument/2006/relationships/image" Target="media/image82.jpeg"/><Relationship Id="rId85" Type="http://schemas.openxmlformats.org/officeDocument/2006/relationships/image" Target="media/image81.jpe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jpeg"/><Relationship Id="rId81" Type="http://schemas.openxmlformats.org/officeDocument/2006/relationships/image" Target="media/image77.png"/><Relationship Id="rId80" Type="http://schemas.openxmlformats.org/officeDocument/2006/relationships/image" Target="media/image76.jpeg"/><Relationship Id="rId8" Type="http://schemas.openxmlformats.org/officeDocument/2006/relationships/image" Target="media/image4.png"/><Relationship Id="rId79" Type="http://schemas.openxmlformats.org/officeDocument/2006/relationships/image" Target="media/image75.jpeg"/><Relationship Id="rId78" Type="http://schemas.openxmlformats.org/officeDocument/2006/relationships/image" Target="media/image74.png"/><Relationship Id="rId77" Type="http://schemas.openxmlformats.org/officeDocument/2006/relationships/image" Target="media/image73.jpeg"/><Relationship Id="rId76" Type="http://schemas.openxmlformats.org/officeDocument/2006/relationships/image" Target="media/image72.jpeg"/><Relationship Id="rId75" Type="http://schemas.openxmlformats.org/officeDocument/2006/relationships/image" Target="media/image71.jpeg"/><Relationship Id="rId74" Type="http://schemas.openxmlformats.org/officeDocument/2006/relationships/image" Target="media/image70.jpeg"/><Relationship Id="rId73" Type="http://schemas.openxmlformats.org/officeDocument/2006/relationships/image" Target="media/image69.png"/><Relationship Id="rId72" Type="http://schemas.openxmlformats.org/officeDocument/2006/relationships/image" Target="media/image68.jpeg"/><Relationship Id="rId71" Type="http://schemas.openxmlformats.org/officeDocument/2006/relationships/image" Target="media/image67.jpeg"/><Relationship Id="rId70" Type="http://schemas.openxmlformats.org/officeDocument/2006/relationships/image" Target="media/image66.jpeg"/><Relationship Id="rId7" Type="http://schemas.openxmlformats.org/officeDocument/2006/relationships/image" Target="media/image3.jpeg"/><Relationship Id="rId69" Type="http://schemas.openxmlformats.org/officeDocument/2006/relationships/image" Target="media/image65.jpe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jpeg"/><Relationship Id="rId65" Type="http://schemas.openxmlformats.org/officeDocument/2006/relationships/image" Target="media/image61.jpeg"/><Relationship Id="rId64" Type="http://schemas.openxmlformats.org/officeDocument/2006/relationships/image" Target="media/image60.jpe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jpeg"/><Relationship Id="rId60" Type="http://schemas.openxmlformats.org/officeDocument/2006/relationships/image" Target="media/image56.jpeg"/><Relationship Id="rId6" Type="http://schemas.openxmlformats.org/officeDocument/2006/relationships/theme" Target="theme/theme1.xml"/><Relationship Id="rId59" Type="http://schemas.openxmlformats.org/officeDocument/2006/relationships/image" Target="media/image55.jpeg"/><Relationship Id="rId58" Type="http://schemas.openxmlformats.org/officeDocument/2006/relationships/image" Target="media/image54.jpeg"/><Relationship Id="rId57" Type="http://schemas.openxmlformats.org/officeDocument/2006/relationships/image" Target="media/image53.jpeg"/><Relationship Id="rId56" Type="http://schemas.openxmlformats.org/officeDocument/2006/relationships/image" Target="media/image52.jpeg"/><Relationship Id="rId55" Type="http://schemas.openxmlformats.org/officeDocument/2006/relationships/image" Target="media/image51.jpeg"/><Relationship Id="rId54" Type="http://schemas.openxmlformats.org/officeDocument/2006/relationships/image" Target="media/image50.jpeg"/><Relationship Id="rId53" Type="http://schemas.openxmlformats.org/officeDocument/2006/relationships/image" Target="media/image49.jpeg"/><Relationship Id="rId52" Type="http://schemas.openxmlformats.org/officeDocument/2006/relationships/image" Target="media/image48.jpeg"/><Relationship Id="rId51" Type="http://schemas.openxmlformats.org/officeDocument/2006/relationships/image" Target="media/image47.png"/><Relationship Id="rId50" Type="http://schemas.openxmlformats.org/officeDocument/2006/relationships/image" Target="media/image46.jpeg"/><Relationship Id="rId5" Type="http://schemas.openxmlformats.org/officeDocument/2006/relationships/header" Target="header1.xml"/><Relationship Id="rId49" Type="http://schemas.openxmlformats.org/officeDocument/2006/relationships/image" Target="media/image45.jpeg"/><Relationship Id="rId48" Type="http://schemas.openxmlformats.org/officeDocument/2006/relationships/image" Target="media/image44.png"/><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image" Target="media/image41.jpeg"/><Relationship Id="rId44" Type="http://schemas.openxmlformats.org/officeDocument/2006/relationships/image" Target="media/image40.jpeg"/><Relationship Id="rId43" Type="http://schemas.openxmlformats.org/officeDocument/2006/relationships/image" Target="media/image39.jpe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endnotes" Target="endnotes.xml"/><Relationship Id="rId39" Type="http://schemas.openxmlformats.org/officeDocument/2006/relationships/image" Target="media/image35.pn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footnotes" Target="footnotes.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ScaleCrop>false</ScaleCrop>
  <LinksUpToDate>false</LinksUpToDate>
  <Application>WPS Office_11.2.0.10447_F1E327BC-269C-435d-A152-05C5408002CA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2022-01-18T06:59:00Z</dcterms:created>
  <dc:creator>Chen ShuRui</dc:creator>
  <cp:lastModifiedBy>wangshan</cp:lastModifiedBy>
  <dcterms:modified xsi:type="dcterms:W3CDTF">2022-01-18T07:26:39Z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2022-01-17T00:00:00Z</vt:filetime>
  </property>
  <property fmtid="{D5CDD505-2E9C-101B-9397-08002B2CF9AE}" pid="3" name="Creator">
    <vt:lpwstr>Microsoft® Word 2019</vt:lpwstr>
  </property>
  <property fmtid="{D5CDD505-2E9C-101B-9397-08002B2CF9AE}" pid="4" name="LastSaved">
    <vt:filetime>2022-01-18T00:00:00Z</vt:filetime>
  </property>
  <property fmtid="{D5CDD505-2E9C-101B-9397-08002B2CF9AE}" pid="5" name="KSOProductBuildVer">
    <vt:lpwstr>1033-11.2.0.10447</vt:lpwstr>
  </property>
  <property fmtid="{D5CDD505-2E9C-101B-9397-08002B2CF9AE}" pid="6" name="ICV">
    <vt:lpwstr>30942E2848D54F04BAD5C21529D2CA9F</vt:lpwstr>
  </property>
</Properties>
</file>